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3B8A56">
      <w:pPr>
        <w:pStyle w:val="3"/>
        <w:jc w:val="center"/>
      </w:pPr>
      <w:r>
        <w:t>本科毕业论文（设计）答辩小组统分表</w:t>
      </w:r>
    </w:p>
    <w:p w14:paraId="4F74892B">
      <w:pPr>
        <w:jc w:val="left"/>
      </w:pPr>
      <w:r>
        <w:rPr>
          <w:b/>
        </w:rPr>
        <w:t>院系：{{DEPT_NAME}}          答辩小组：{{GROUP_NAME}}          日期：{{YEAR}}年{{MONTH}}月{{DAY}}日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"/>
        <w:gridCol w:w="831"/>
        <w:gridCol w:w="1011"/>
        <w:gridCol w:w="1011"/>
        <w:gridCol w:w="1011"/>
        <w:gridCol w:w="1011"/>
        <w:gridCol w:w="1011"/>
        <w:gridCol w:w="1026"/>
        <w:gridCol w:w="734"/>
        <w:gridCol w:w="925"/>
      </w:tblGrid>
      <w:tr w14:paraId="73AE9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32EEAF46">
            <w:pPr>
              <w:spacing w:after="0" w:line="240" w:lineRule="auto"/>
            </w:pPr>
            <w:r>
              <w:t>序号</w:t>
            </w:r>
          </w:p>
        </w:tc>
        <w:tc>
          <w:tcPr>
            <w:tcW w:w="864" w:type="dxa"/>
          </w:tcPr>
          <w:p w14:paraId="662A2B62">
            <w:pPr>
              <w:spacing w:after="0" w:line="240" w:lineRule="auto"/>
            </w:pPr>
            <w:r>
              <w:t>答辩人姓名</w:t>
            </w:r>
          </w:p>
        </w:tc>
        <w:tc>
          <w:tcPr>
            <w:tcW w:w="864" w:type="dxa"/>
          </w:tcPr>
          <w:p w14:paraId="699C5C5F">
            <w:pPr>
              <w:spacing w:after="0" w:line="240" w:lineRule="auto"/>
            </w:pPr>
            <w:r>
              <w:t>评委1</w:t>
            </w:r>
          </w:p>
        </w:tc>
        <w:tc>
          <w:tcPr>
            <w:tcW w:w="864" w:type="dxa"/>
          </w:tcPr>
          <w:p w14:paraId="2041E4D3">
            <w:pPr>
              <w:spacing w:after="0" w:line="240" w:lineRule="auto"/>
            </w:pPr>
            <w:r>
              <w:t>评委2</w:t>
            </w:r>
          </w:p>
        </w:tc>
        <w:tc>
          <w:tcPr>
            <w:tcW w:w="864" w:type="dxa"/>
          </w:tcPr>
          <w:p w14:paraId="5DDCBB7C">
            <w:pPr>
              <w:spacing w:after="0" w:line="240" w:lineRule="auto"/>
            </w:pPr>
            <w:r>
              <w:t>评委3</w:t>
            </w:r>
          </w:p>
        </w:tc>
        <w:tc>
          <w:tcPr>
            <w:tcW w:w="864" w:type="dxa"/>
          </w:tcPr>
          <w:p w14:paraId="3DA61F98">
            <w:pPr>
              <w:spacing w:after="0" w:line="240" w:lineRule="auto"/>
            </w:pPr>
            <w:r>
              <w:t>评委4</w:t>
            </w:r>
          </w:p>
        </w:tc>
        <w:tc>
          <w:tcPr>
            <w:tcW w:w="864" w:type="dxa"/>
          </w:tcPr>
          <w:p w14:paraId="02BD6A9D">
            <w:pPr>
              <w:spacing w:after="0" w:line="240" w:lineRule="auto"/>
            </w:pPr>
            <w:r>
              <w:t>评委5</w:t>
            </w:r>
          </w:p>
        </w:tc>
        <w:tc>
          <w:tcPr>
            <w:tcW w:w="864" w:type="dxa"/>
          </w:tcPr>
          <w:p w14:paraId="454A1FB7">
            <w:pPr>
              <w:spacing w:after="0" w:line="240" w:lineRule="auto"/>
            </w:pPr>
            <w:r>
              <w:t>答辩得分</w:t>
            </w:r>
          </w:p>
        </w:tc>
        <w:tc>
          <w:tcPr>
            <w:tcW w:w="864" w:type="dxa"/>
          </w:tcPr>
          <w:p w14:paraId="3CF09A27">
            <w:pPr>
              <w:spacing w:after="0" w:line="240" w:lineRule="auto"/>
            </w:pPr>
            <w:r>
              <w:t>调节系数</w:t>
            </w:r>
          </w:p>
        </w:tc>
        <w:tc>
          <w:tcPr>
            <w:tcW w:w="864" w:type="dxa"/>
          </w:tcPr>
          <w:p w14:paraId="6D7CC0A6">
            <w:pPr>
              <w:spacing w:after="0" w:line="240" w:lineRule="auto"/>
            </w:pPr>
            <w:r>
              <w:t>最后得分</w:t>
            </w:r>
          </w:p>
        </w:tc>
      </w:tr>
      <w:tr w14:paraId="34D45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401B820A">
            <w:pPr>
              <w:spacing w:after="0" w:line="240" w:lineRule="auto"/>
            </w:pPr>
            <w:r>
              <w:t>1</w:t>
            </w:r>
          </w:p>
        </w:tc>
        <w:tc>
          <w:tcPr>
            <w:tcW w:w="864" w:type="dxa"/>
          </w:tcPr>
          <w:p w14:paraId="287E3FF8">
            <w:pPr>
              <w:spacing w:after="0" w:line="240" w:lineRule="auto"/>
            </w:pPr>
            <w:r>
              <w:t>{{STU_NAME_1}}</w:t>
            </w:r>
          </w:p>
        </w:tc>
        <w:tc>
          <w:tcPr>
            <w:tcW w:w="864" w:type="dxa"/>
          </w:tcPr>
          <w:p w14:paraId="609D2D74">
            <w:pPr>
              <w:spacing w:after="0" w:line="240" w:lineRule="auto"/>
            </w:pPr>
            <w:r>
              <w:t>{{JUDGE_1_SCORE_1}}</w:t>
            </w:r>
          </w:p>
        </w:tc>
        <w:tc>
          <w:tcPr>
            <w:tcW w:w="864" w:type="dxa"/>
          </w:tcPr>
          <w:p w14:paraId="55954999">
            <w:pPr>
              <w:spacing w:after="0" w:line="240" w:lineRule="auto"/>
            </w:pPr>
            <w:r>
              <w:t>{{JUDGE_2_SCORE_1}}</w:t>
            </w:r>
          </w:p>
        </w:tc>
        <w:tc>
          <w:tcPr>
            <w:tcW w:w="864" w:type="dxa"/>
          </w:tcPr>
          <w:p w14:paraId="6E8CC152">
            <w:pPr>
              <w:spacing w:after="0" w:line="240" w:lineRule="auto"/>
            </w:pPr>
            <w:r>
              <w:t>{{JUDGE_3_SCORE_1}}</w:t>
            </w:r>
          </w:p>
        </w:tc>
        <w:tc>
          <w:tcPr>
            <w:tcW w:w="864" w:type="dxa"/>
          </w:tcPr>
          <w:p w14:paraId="45F31D19">
            <w:pPr>
              <w:spacing w:after="0" w:line="240" w:lineRule="auto"/>
            </w:pPr>
            <w:r>
              <w:t>{{JUDGE_4_SCORE_1}}</w:t>
            </w:r>
          </w:p>
        </w:tc>
        <w:tc>
          <w:tcPr>
            <w:tcW w:w="864" w:type="dxa"/>
          </w:tcPr>
          <w:p w14:paraId="043CBEB5">
            <w:pPr>
              <w:spacing w:after="0" w:line="240" w:lineRule="auto"/>
            </w:pPr>
            <w:r>
              <w:t>{{JUDGE_5_SCORE_1}}</w:t>
            </w:r>
          </w:p>
        </w:tc>
        <w:tc>
          <w:tcPr>
            <w:tcW w:w="864" w:type="dxa"/>
          </w:tcPr>
          <w:p w14:paraId="64ED92C2">
            <w:pPr>
              <w:spacing w:after="0" w:line="240" w:lineRule="auto"/>
            </w:pPr>
            <w:r>
              <w:t>{{DEFENSE_SCORE_1}}</w:t>
            </w:r>
          </w:p>
        </w:tc>
        <w:tc>
          <w:tcPr>
            <w:tcW w:w="864" w:type="dxa"/>
          </w:tcPr>
          <w:p w14:paraId="12EE918B">
            <w:pPr>
              <w:spacing w:after="0" w:line="240" w:lineRule="auto"/>
            </w:pPr>
            <w:r>
              <w:t>{{FACTOR_1}}</w:t>
            </w:r>
          </w:p>
        </w:tc>
        <w:tc>
          <w:tcPr>
            <w:tcW w:w="864" w:type="dxa"/>
          </w:tcPr>
          <w:p w14:paraId="3BD4F28F">
            <w:pPr>
              <w:spacing w:after="0" w:line="240" w:lineRule="auto"/>
            </w:pPr>
            <w:r>
              <w:t>{{FINAL_SCORE_1}}</w:t>
            </w:r>
          </w:p>
        </w:tc>
      </w:tr>
      <w:tr w14:paraId="2F56D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72453B71">
            <w:pPr>
              <w:spacing w:after="0" w:line="240" w:lineRule="auto"/>
            </w:pPr>
            <w:r>
              <w:t>2</w:t>
            </w:r>
          </w:p>
        </w:tc>
        <w:tc>
          <w:tcPr>
            <w:tcW w:w="864" w:type="dxa"/>
          </w:tcPr>
          <w:p w14:paraId="32181599">
            <w:pPr>
              <w:spacing w:after="0" w:line="240" w:lineRule="auto"/>
            </w:pPr>
            <w:r>
              <w:t>{{STU_NAME_2}}</w:t>
            </w:r>
          </w:p>
        </w:tc>
        <w:tc>
          <w:tcPr>
            <w:tcW w:w="864" w:type="dxa"/>
          </w:tcPr>
          <w:p w14:paraId="02F2B24F">
            <w:pPr>
              <w:spacing w:after="0" w:line="240" w:lineRule="auto"/>
            </w:pPr>
            <w:r>
              <w:t>{{JUDGE_1_SCORE_2}}</w:t>
            </w:r>
          </w:p>
        </w:tc>
        <w:tc>
          <w:tcPr>
            <w:tcW w:w="864" w:type="dxa"/>
          </w:tcPr>
          <w:p w14:paraId="66237D41">
            <w:pPr>
              <w:spacing w:after="0" w:line="240" w:lineRule="auto"/>
            </w:pPr>
            <w:r>
              <w:t>{{JUDGE_2_SCORE_2}}</w:t>
            </w:r>
          </w:p>
        </w:tc>
        <w:tc>
          <w:tcPr>
            <w:tcW w:w="864" w:type="dxa"/>
          </w:tcPr>
          <w:p w14:paraId="0323469D">
            <w:pPr>
              <w:spacing w:after="0" w:line="240" w:lineRule="auto"/>
            </w:pPr>
            <w:r>
              <w:t>{{JUDGE_3_SCORE_2}}</w:t>
            </w:r>
          </w:p>
        </w:tc>
        <w:tc>
          <w:tcPr>
            <w:tcW w:w="864" w:type="dxa"/>
          </w:tcPr>
          <w:p w14:paraId="49971497">
            <w:pPr>
              <w:spacing w:after="0" w:line="240" w:lineRule="auto"/>
            </w:pPr>
            <w:r>
              <w:t>{{JUDGE_4_SCORE_2}}</w:t>
            </w:r>
          </w:p>
        </w:tc>
        <w:tc>
          <w:tcPr>
            <w:tcW w:w="864" w:type="dxa"/>
          </w:tcPr>
          <w:p w14:paraId="7E16758A">
            <w:pPr>
              <w:spacing w:after="0" w:line="240" w:lineRule="auto"/>
            </w:pPr>
            <w:r>
              <w:t>{{JUDGE_5_SCORE_2}}</w:t>
            </w:r>
          </w:p>
        </w:tc>
        <w:tc>
          <w:tcPr>
            <w:tcW w:w="864" w:type="dxa"/>
          </w:tcPr>
          <w:p w14:paraId="15C86FB0">
            <w:pPr>
              <w:spacing w:after="0" w:line="240" w:lineRule="auto"/>
            </w:pPr>
            <w:r>
              <w:t>{{DEFENSE_SCORE_2}}</w:t>
            </w:r>
          </w:p>
        </w:tc>
        <w:tc>
          <w:tcPr>
            <w:tcW w:w="864" w:type="dxa"/>
          </w:tcPr>
          <w:p w14:paraId="08BF4C1A">
            <w:pPr>
              <w:spacing w:after="0" w:line="240" w:lineRule="auto"/>
            </w:pPr>
            <w:r>
              <w:t>{{FACTOR_2}}</w:t>
            </w:r>
          </w:p>
        </w:tc>
        <w:tc>
          <w:tcPr>
            <w:tcW w:w="864" w:type="dxa"/>
          </w:tcPr>
          <w:p w14:paraId="014876ED">
            <w:pPr>
              <w:spacing w:after="0" w:line="240" w:lineRule="auto"/>
            </w:pPr>
            <w:r>
              <w:t>{{FINAL_SCORE_2}}</w:t>
            </w:r>
          </w:p>
        </w:tc>
      </w:tr>
      <w:tr w14:paraId="013FD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24B2353E">
            <w:pPr>
              <w:spacing w:after="0" w:line="240" w:lineRule="auto"/>
            </w:pPr>
            <w:r>
              <w:t>3</w:t>
            </w:r>
          </w:p>
        </w:tc>
        <w:tc>
          <w:tcPr>
            <w:tcW w:w="864" w:type="dxa"/>
          </w:tcPr>
          <w:p w14:paraId="1DD79BCB">
            <w:pPr>
              <w:spacing w:after="0" w:line="240" w:lineRule="auto"/>
            </w:pPr>
            <w:r>
              <w:t>{{STU_NAME_3}}</w:t>
            </w:r>
          </w:p>
        </w:tc>
        <w:tc>
          <w:tcPr>
            <w:tcW w:w="864" w:type="dxa"/>
          </w:tcPr>
          <w:p w14:paraId="373F3AEA">
            <w:pPr>
              <w:spacing w:after="0" w:line="240" w:lineRule="auto"/>
            </w:pPr>
            <w:r>
              <w:t>{{JUDGE_1_SCORE_3}}</w:t>
            </w:r>
          </w:p>
        </w:tc>
        <w:tc>
          <w:tcPr>
            <w:tcW w:w="864" w:type="dxa"/>
          </w:tcPr>
          <w:p w14:paraId="0A704B79">
            <w:pPr>
              <w:spacing w:after="0" w:line="240" w:lineRule="auto"/>
            </w:pPr>
            <w:r>
              <w:t>{{JUDGE_2_SCORE_3}}</w:t>
            </w:r>
          </w:p>
        </w:tc>
        <w:tc>
          <w:tcPr>
            <w:tcW w:w="864" w:type="dxa"/>
          </w:tcPr>
          <w:p w14:paraId="71C302D8">
            <w:pPr>
              <w:spacing w:after="0" w:line="240" w:lineRule="auto"/>
            </w:pPr>
            <w:r>
              <w:t>{{JUDGE_3_SCORE_3}}</w:t>
            </w:r>
          </w:p>
        </w:tc>
        <w:tc>
          <w:tcPr>
            <w:tcW w:w="864" w:type="dxa"/>
          </w:tcPr>
          <w:p w14:paraId="7D9D2BE6">
            <w:pPr>
              <w:spacing w:after="0" w:line="240" w:lineRule="auto"/>
            </w:pPr>
            <w:r>
              <w:t>{{JUDGE_4_SCORE_3}}</w:t>
            </w:r>
          </w:p>
        </w:tc>
        <w:tc>
          <w:tcPr>
            <w:tcW w:w="864" w:type="dxa"/>
          </w:tcPr>
          <w:p w14:paraId="54AC12C4">
            <w:pPr>
              <w:spacing w:after="0" w:line="240" w:lineRule="auto"/>
            </w:pPr>
            <w:r>
              <w:t>{{JUDGE_5_SCORE_3}}</w:t>
            </w:r>
          </w:p>
        </w:tc>
        <w:tc>
          <w:tcPr>
            <w:tcW w:w="864" w:type="dxa"/>
          </w:tcPr>
          <w:p w14:paraId="02F4541F">
            <w:pPr>
              <w:spacing w:after="0" w:line="240" w:lineRule="auto"/>
            </w:pPr>
            <w:r>
              <w:t>{{DEFENSE_SCORE_3}}</w:t>
            </w:r>
          </w:p>
        </w:tc>
        <w:tc>
          <w:tcPr>
            <w:tcW w:w="864" w:type="dxa"/>
          </w:tcPr>
          <w:p w14:paraId="211850E2">
            <w:pPr>
              <w:spacing w:after="0" w:line="240" w:lineRule="auto"/>
            </w:pPr>
            <w:r>
              <w:t>{{FACTOR_3}}</w:t>
            </w:r>
          </w:p>
        </w:tc>
        <w:tc>
          <w:tcPr>
            <w:tcW w:w="864" w:type="dxa"/>
          </w:tcPr>
          <w:p w14:paraId="0514D535">
            <w:pPr>
              <w:spacing w:after="0" w:line="240" w:lineRule="auto"/>
            </w:pPr>
            <w:r>
              <w:t>{{FINAL_SCORE_3}}</w:t>
            </w:r>
          </w:p>
        </w:tc>
      </w:tr>
      <w:tr w14:paraId="21E1F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64C7C23A">
            <w:pPr>
              <w:spacing w:after="0" w:line="240" w:lineRule="auto"/>
            </w:pPr>
            <w:r>
              <w:t>4</w:t>
            </w:r>
          </w:p>
        </w:tc>
        <w:tc>
          <w:tcPr>
            <w:tcW w:w="864" w:type="dxa"/>
          </w:tcPr>
          <w:p w14:paraId="4174F834">
            <w:pPr>
              <w:spacing w:after="0" w:line="240" w:lineRule="auto"/>
            </w:pPr>
            <w:r>
              <w:t>{{STU_NAME_4}}</w:t>
            </w:r>
          </w:p>
        </w:tc>
        <w:tc>
          <w:tcPr>
            <w:tcW w:w="864" w:type="dxa"/>
          </w:tcPr>
          <w:p w14:paraId="7797149D">
            <w:pPr>
              <w:spacing w:after="0" w:line="240" w:lineRule="auto"/>
            </w:pPr>
            <w:r>
              <w:t>{{JUDGE_1_SCORE_4}}</w:t>
            </w:r>
          </w:p>
        </w:tc>
        <w:tc>
          <w:tcPr>
            <w:tcW w:w="864" w:type="dxa"/>
          </w:tcPr>
          <w:p w14:paraId="1EC67179">
            <w:pPr>
              <w:spacing w:after="0" w:line="240" w:lineRule="auto"/>
            </w:pPr>
            <w:r>
              <w:t>{{JUDGE_2_SCORE_4}}</w:t>
            </w:r>
          </w:p>
        </w:tc>
        <w:tc>
          <w:tcPr>
            <w:tcW w:w="864" w:type="dxa"/>
          </w:tcPr>
          <w:p w14:paraId="2D46B688">
            <w:pPr>
              <w:spacing w:after="0" w:line="240" w:lineRule="auto"/>
            </w:pPr>
            <w:r>
              <w:t>{{JUDGE_3_SCORE_4}}</w:t>
            </w:r>
          </w:p>
        </w:tc>
        <w:tc>
          <w:tcPr>
            <w:tcW w:w="864" w:type="dxa"/>
          </w:tcPr>
          <w:p w14:paraId="60FF49DF">
            <w:pPr>
              <w:spacing w:after="0" w:line="240" w:lineRule="auto"/>
            </w:pPr>
            <w:r>
              <w:t>{{JUDGE_4_SCORE_4}}</w:t>
            </w:r>
          </w:p>
        </w:tc>
        <w:tc>
          <w:tcPr>
            <w:tcW w:w="864" w:type="dxa"/>
          </w:tcPr>
          <w:p w14:paraId="42ABB7C4">
            <w:pPr>
              <w:spacing w:after="0" w:line="240" w:lineRule="auto"/>
            </w:pPr>
            <w:r>
              <w:t>{{JUDGE_5_SCORE_4}}</w:t>
            </w:r>
          </w:p>
        </w:tc>
        <w:tc>
          <w:tcPr>
            <w:tcW w:w="864" w:type="dxa"/>
          </w:tcPr>
          <w:p w14:paraId="728EC341">
            <w:pPr>
              <w:spacing w:after="0" w:line="240" w:lineRule="auto"/>
            </w:pPr>
            <w:r>
              <w:t>{{DEFENSE_SCORE_4}}</w:t>
            </w:r>
          </w:p>
        </w:tc>
        <w:tc>
          <w:tcPr>
            <w:tcW w:w="864" w:type="dxa"/>
          </w:tcPr>
          <w:p w14:paraId="7B0F0DD6">
            <w:pPr>
              <w:spacing w:after="0" w:line="240" w:lineRule="auto"/>
            </w:pPr>
            <w:r>
              <w:t>{{FACTOR_4}}</w:t>
            </w:r>
          </w:p>
        </w:tc>
        <w:tc>
          <w:tcPr>
            <w:tcW w:w="864" w:type="dxa"/>
          </w:tcPr>
          <w:p w14:paraId="11E24322">
            <w:pPr>
              <w:spacing w:after="0" w:line="240" w:lineRule="auto"/>
            </w:pPr>
            <w:r>
              <w:t>{{FINAL_SCORE_4}}</w:t>
            </w:r>
          </w:p>
        </w:tc>
      </w:tr>
      <w:tr w14:paraId="1B974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18B5F929">
            <w:pPr>
              <w:spacing w:after="0" w:line="240" w:lineRule="auto"/>
            </w:pPr>
            <w:r>
              <w:t>5</w:t>
            </w:r>
          </w:p>
        </w:tc>
        <w:tc>
          <w:tcPr>
            <w:tcW w:w="864" w:type="dxa"/>
          </w:tcPr>
          <w:p w14:paraId="3D6191B3">
            <w:pPr>
              <w:spacing w:after="0" w:line="240" w:lineRule="auto"/>
            </w:pPr>
            <w:r>
              <w:t>{{STU_NAME_5}}</w:t>
            </w:r>
          </w:p>
        </w:tc>
        <w:tc>
          <w:tcPr>
            <w:tcW w:w="864" w:type="dxa"/>
          </w:tcPr>
          <w:p w14:paraId="0774991C">
            <w:pPr>
              <w:spacing w:after="0" w:line="240" w:lineRule="auto"/>
            </w:pPr>
            <w:r>
              <w:t>{{JUDGE_1_SCORE_5}}</w:t>
            </w:r>
          </w:p>
        </w:tc>
        <w:tc>
          <w:tcPr>
            <w:tcW w:w="864" w:type="dxa"/>
          </w:tcPr>
          <w:p w14:paraId="3C513367">
            <w:pPr>
              <w:spacing w:after="0" w:line="240" w:lineRule="auto"/>
            </w:pPr>
            <w:r>
              <w:t>{{JUDGE_2_SCORE_5}}</w:t>
            </w:r>
          </w:p>
        </w:tc>
        <w:tc>
          <w:tcPr>
            <w:tcW w:w="864" w:type="dxa"/>
          </w:tcPr>
          <w:p w14:paraId="68DC9900">
            <w:pPr>
              <w:spacing w:after="0" w:line="240" w:lineRule="auto"/>
            </w:pPr>
            <w:r>
              <w:t>{{JUDGE_3_SCORE_5}}</w:t>
            </w:r>
          </w:p>
        </w:tc>
        <w:tc>
          <w:tcPr>
            <w:tcW w:w="864" w:type="dxa"/>
          </w:tcPr>
          <w:p w14:paraId="69C7CA13">
            <w:pPr>
              <w:spacing w:after="0" w:line="240" w:lineRule="auto"/>
            </w:pPr>
            <w:r>
              <w:t>{{JUDGE_4_SCORE_5}}</w:t>
            </w:r>
          </w:p>
        </w:tc>
        <w:tc>
          <w:tcPr>
            <w:tcW w:w="864" w:type="dxa"/>
          </w:tcPr>
          <w:p w14:paraId="75B6AF46">
            <w:pPr>
              <w:spacing w:after="0" w:line="240" w:lineRule="auto"/>
            </w:pPr>
            <w:r>
              <w:t>{{JUDGE_5_SCORE_5}}</w:t>
            </w:r>
          </w:p>
        </w:tc>
        <w:tc>
          <w:tcPr>
            <w:tcW w:w="864" w:type="dxa"/>
          </w:tcPr>
          <w:p w14:paraId="0FE0DBFE">
            <w:pPr>
              <w:spacing w:after="0" w:line="240" w:lineRule="auto"/>
            </w:pPr>
            <w:r>
              <w:t>{{DEFENSE_SCORE_5}}</w:t>
            </w:r>
          </w:p>
        </w:tc>
        <w:tc>
          <w:tcPr>
            <w:tcW w:w="864" w:type="dxa"/>
          </w:tcPr>
          <w:p w14:paraId="2B61C4B0">
            <w:pPr>
              <w:spacing w:after="0" w:line="240" w:lineRule="auto"/>
            </w:pPr>
            <w:r>
              <w:t>{{FACTOR_5}}</w:t>
            </w:r>
          </w:p>
        </w:tc>
        <w:tc>
          <w:tcPr>
            <w:tcW w:w="864" w:type="dxa"/>
          </w:tcPr>
          <w:p w14:paraId="7D1C9509">
            <w:pPr>
              <w:spacing w:after="0" w:line="240" w:lineRule="auto"/>
            </w:pPr>
            <w:r>
              <w:t>{{FINAL_SCORE_5}}</w:t>
            </w:r>
          </w:p>
        </w:tc>
      </w:tr>
      <w:tr w14:paraId="19522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54F18770">
            <w:pPr>
              <w:spacing w:after="0" w:line="240" w:lineRule="auto"/>
            </w:pPr>
            <w:r>
              <w:t>6</w:t>
            </w:r>
          </w:p>
        </w:tc>
        <w:tc>
          <w:tcPr>
            <w:tcW w:w="864" w:type="dxa"/>
          </w:tcPr>
          <w:p w14:paraId="22118EED">
            <w:pPr>
              <w:spacing w:after="0" w:line="240" w:lineRule="auto"/>
            </w:pPr>
            <w:r>
              <w:t>{{STU_NAME_6}}</w:t>
            </w:r>
          </w:p>
        </w:tc>
        <w:tc>
          <w:tcPr>
            <w:tcW w:w="864" w:type="dxa"/>
          </w:tcPr>
          <w:p w14:paraId="3A079FE5">
            <w:pPr>
              <w:spacing w:after="0" w:line="240" w:lineRule="auto"/>
            </w:pPr>
            <w:r>
              <w:t>{{JUDGE_1_SCORE_6}}</w:t>
            </w:r>
          </w:p>
        </w:tc>
        <w:tc>
          <w:tcPr>
            <w:tcW w:w="864" w:type="dxa"/>
          </w:tcPr>
          <w:p w14:paraId="58B1B0B9">
            <w:pPr>
              <w:spacing w:after="0" w:line="240" w:lineRule="auto"/>
            </w:pPr>
            <w:r>
              <w:t>{{JUDGE_2_SCORE_6}}</w:t>
            </w:r>
          </w:p>
        </w:tc>
        <w:tc>
          <w:tcPr>
            <w:tcW w:w="864" w:type="dxa"/>
          </w:tcPr>
          <w:p w14:paraId="2D4E5F10">
            <w:pPr>
              <w:spacing w:after="0" w:line="240" w:lineRule="auto"/>
            </w:pPr>
            <w:r>
              <w:t>{{JUDGE_3_SCORE_6}}</w:t>
            </w:r>
          </w:p>
        </w:tc>
        <w:tc>
          <w:tcPr>
            <w:tcW w:w="864" w:type="dxa"/>
          </w:tcPr>
          <w:p w14:paraId="6D6A26D8">
            <w:pPr>
              <w:spacing w:after="0" w:line="240" w:lineRule="auto"/>
            </w:pPr>
            <w:r>
              <w:t>{{JUDGE_4_SCORE_6}}</w:t>
            </w:r>
          </w:p>
        </w:tc>
        <w:tc>
          <w:tcPr>
            <w:tcW w:w="864" w:type="dxa"/>
          </w:tcPr>
          <w:p w14:paraId="7178898E">
            <w:pPr>
              <w:spacing w:after="0" w:line="240" w:lineRule="auto"/>
            </w:pPr>
            <w:r>
              <w:t>{{JUDGE_5_SCORE_6}}</w:t>
            </w:r>
          </w:p>
        </w:tc>
        <w:tc>
          <w:tcPr>
            <w:tcW w:w="864" w:type="dxa"/>
          </w:tcPr>
          <w:p w14:paraId="62F331B6">
            <w:pPr>
              <w:spacing w:after="0" w:line="240" w:lineRule="auto"/>
            </w:pPr>
            <w:r>
              <w:t>{{DEFENSE_SCORE_6}}</w:t>
            </w:r>
          </w:p>
        </w:tc>
        <w:tc>
          <w:tcPr>
            <w:tcW w:w="864" w:type="dxa"/>
          </w:tcPr>
          <w:p w14:paraId="0B65F736">
            <w:pPr>
              <w:spacing w:after="0" w:line="240" w:lineRule="auto"/>
            </w:pPr>
            <w:r>
              <w:t>{{FACTOR_6}}</w:t>
            </w:r>
          </w:p>
        </w:tc>
        <w:tc>
          <w:tcPr>
            <w:tcW w:w="864" w:type="dxa"/>
          </w:tcPr>
          <w:p w14:paraId="26EA8709">
            <w:pPr>
              <w:spacing w:after="0" w:line="240" w:lineRule="auto"/>
            </w:pPr>
            <w:r>
              <w:t>{{FINAL_SCORE_6}}</w:t>
            </w:r>
          </w:p>
        </w:tc>
      </w:tr>
      <w:tr w14:paraId="3918B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728E2651">
            <w:pPr>
              <w:spacing w:after="0" w:line="240" w:lineRule="auto"/>
            </w:pPr>
            <w:r>
              <w:t>7</w:t>
            </w:r>
          </w:p>
        </w:tc>
        <w:tc>
          <w:tcPr>
            <w:tcW w:w="864" w:type="dxa"/>
          </w:tcPr>
          <w:p w14:paraId="6BD129DC">
            <w:pPr>
              <w:spacing w:after="0" w:line="240" w:lineRule="auto"/>
            </w:pPr>
            <w:r>
              <w:t>{{STU_NAME_7}}</w:t>
            </w:r>
          </w:p>
        </w:tc>
        <w:tc>
          <w:tcPr>
            <w:tcW w:w="864" w:type="dxa"/>
          </w:tcPr>
          <w:p w14:paraId="64A0F5EE">
            <w:pPr>
              <w:spacing w:after="0" w:line="240" w:lineRule="auto"/>
            </w:pPr>
            <w:r>
              <w:t>{{JUDGE_1_SCORE_7}}</w:t>
            </w:r>
          </w:p>
        </w:tc>
        <w:tc>
          <w:tcPr>
            <w:tcW w:w="864" w:type="dxa"/>
          </w:tcPr>
          <w:p w14:paraId="0DE47025">
            <w:pPr>
              <w:spacing w:after="0" w:line="240" w:lineRule="auto"/>
            </w:pPr>
            <w:r>
              <w:t>{{JUDGE_2_SCORE_7}}</w:t>
            </w:r>
          </w:p>
        </w:tc>
        <w:tc>
          <w:tcPr>
            <w:tcW w:w="864" w:type="dxa"/>
          </w:tcPr>
          <w:p w14:paraId="463CE44E">
            <w:pPr>
              <w:spacing w:after="0" w:line="240" w:lineRule="auto"/>
            </w:pPr>
            <w:r>
              <w:t>{{JUDGE_3_SCORE_7}}</w:t>
            </w:r>
          </w:p>
        </w:tc>
        <w:tc>
          <w:tcPr>
            <w:tcW w:w="864" w:type="dxa"/>
          </w:tcPr>
          <w:p w14:paraId="37A74504">
            <w:pPr>
              <w:spacing w:after="0" w:line="240" w:lineRule="auto"/>
            </w:pPr>
            <w:r>
              <w:t>{{JUDGE_4_SCORE_7}}</w:t>
            </w:r>
          </w:p>
        </w:tc>
        <w:tc>
          <w:tcPr>
            <w:tcW w:w="864" w:type="dxa"/>
          </w:tcPr>
          <w:p w14:paraId="187803CC">
            <w:pPr>
              <w:spacing w:after="0" w:line="240" w:lineRule="auto"/>
            </w:pPr>
            <w:r>
              <w:t>{{JUDGE_5_SCORE_7}}</w:t>
            </w:r>
          </w:p>
        </w:tc>
        <w:tc>
          <w:tcPr>
            <w:tcW w:w="864" w:type="dxa"/>
          </w:tcPr>
          <w:p w14:paraId="12912108">
            <w:pPr>
              <w:spacing w:after="0" w:line="240" w:lineRule="auto"/>
            </w:pPr>
            <w:r>
              <w:t>{{DEFENSE_SCORE_7}}</w:t>
            </w:r>
          </w:p>
        </w:tc>
        <w:tc>
          <w:tcPr>
            <w:tcW w:w="864" w:type="dxa"/>
          </w:tcPr>
          <w:p w14:paraId="00E620D4">
            <w:pPr>
              <w:spacing w:after="0" w:line="240" w:lineRule="auto"/>
            </w:pPr>
            <w:r>
              <w:t>{{FACTOR_7}}</w:t>
            </w:r>
          </w:p>
        </w:tc>
        <w:tc>
          <w:tcPr>
            <w:tcW w:w="864" w:type="dxa"/>
          </w:tcPr>
          <w:p w14:paraId="070F0FA5">
            <w:pPr>
              <w:spacing w:after="0" w:line="240" w:lineRule="auto"/>
            </w:pPr>
            <w:r>
              <w:t>{{FINAL_SCORE_7}}</w:t>
            </w:r>
          </w:p>
        </w:tc>
      </w:tr>
      <w:tr w14:paraId="1A2B2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7EBE3CE7">
            <w:pPr>
              <w:spacing w:after="0" w:line="240" w:lineRule="auto"/>
            </w:pPr>
            <w:r>
              <w:t>8</w:t>
            </w:r>
          </w:p>
        </w:tc>
        <w:tc>
          <w:tcPr>
            <w:tcW w:w="864" w:type="dxa"/>
          </w:tcPr>
          <w:p w14:paraId="28DFEB6A">
            <w:pPr>
              <w:spacing w:after="0" w:line="240" w:lineRule="auto"/>
            </w:pPr>
            <w:r>
              <w:t>{{STU_NAME_8}}</w:t>
            </w:r>
          </w:p>
        </w:tc>
        <w:tc>
          <w:tcPr>
            <w:tcW w:w="864" w:type="dxa"/>
          </w:tcPr>
          <w:p w14:paraId="1657F22B">
            <w:pPr>
              <w:spacing w:after="0" w:line="240" w:lineRule="auto"/>
            </w:pPr>
            <w:r>
              <w:t>{{JUDGE_1_SCORE_8}}</w:t>
            </w:r>
          </w:p>
        </w:tc>
        <w:tc>
          <w:tcPr>
            <w:tcW w:w="864" w:type="dxa"/>
          </w:tcPr>
          <w:p w14:paraId="47ABC590">
            <w:pPr>
              <w:spacing w:after="0" w:line="240" w:lineRule="auto"/>
            </w:pPr>
            <w:r>
              <w:t>{{JUDGE_2_SCORE_8}}</w:t>
            </w:r>
          </w:p>
        </w:tc>
        <w:tc>
          <w:tcPr>
            <w:tcW w:w="864" w:type="dxa"/>
          </w:tcPr>
          <w:p w14:paraId="52E8B927">
            <w:pPr>
              <w:spacing w:after="0" w:line="240" w:lineRule="auto"/>
            </w:pPr>
            <w:r>
              <w:t>{{JUDGE_3_SCORE_8}}</w:t>
            </w:r>
          </w:p>
        </w:tc>
        <w:tc>
          <w:tcPr>
            <w:tcW w:w="864" w:type="dxa"/>
          </w:tcPr>
          <w:p w14:paraId="33BA9491">
            <w:pPr>
              <w:spacing w:after="0" w:line="240" w:lineRule="auto"/>
            </w:pPr>
            <w:r>
              <w:t>{{JUDGE_4_SCORE_8}}</w:t>
            </w:r>
          </w:p>
        </w:tc>
        <w:tc>
          <w:tcPr>
            <w:tcW w:w="864" w:type="dxa"/>
          </w:tcPr>
          <w:p w14:paraId="089A9CA7">
            <w:pPr>
              <w:spacing w:after="0" w:line="240" w:lineRule="auto"/>
            </w:pPr>
            <w:r>
              <w:t>{{JUDGE_5_SCORE_8}}</w:t>
            </w:r>
          </w:p>
        </w:tc>
        <w:tc>
          <w:tcPr>
            <w:tcW w:w="864" w:type="dxa"/>
          </w:tcPr>
          <w:p w14:paraId="39D81DB6">
            <w:pPr>
              <w:spacing w:after="0" w:line="240" w:lineRule="auto"/>
            </w:pPr>
            <w:r>
              <w:t>{{DEFENSE_SCORE_8}}</w:t>
            </w:r>
          </w:p>
        </w:tc>
        <w:tc>
          <w:tcPr>
            <w:tcW w:w="864" w:type="dxa"/>
          </w:tcPr>
          <w:p w14:paraId="0F07E209">
            <w:pPr>
              <w:spacing w:after="0" w:line="240" w:lineRule="auto"/>
            </w:pPr>
            <w:r>
              <w:t>{{FACTOR_8}}</w:t>
            </w:r>
          </w:p>
        </w:tc>
        <w:tc>
          <w:tcPr>
            <w:tcW w:w="864" w:type="dxa"/>
          </w:tcPr>
          <w:p w14:paraId="74FC0DEC">
            <w:pPr>
              <w:spacing w:after="0" w:line="240" w:lineRule="auto"/>
            </w:pPr>
            <w:r>
              <w:t>{{FINAL_SCORE_8}}</w:t>
            </w:r>
          </w:p>
        </w:tc>
      </w:tr>
      <w:tr w14:paraId="117E9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222C84C2">
            <w:pPr>
              <w:spacing w:after="0" w:line="240" w:lineRule="auto"/>
            </w:pPr>
            <w:r>
              <w:t>9</w:t>
            </w:r>
          </w:p>
        </w:tc>
        <w:tc>
          <w:tcPr>
            <w:tcW w:w="864" w:type="dxa"/>
          </w:tcPr>
          <w:p w14:paraId="138D819C">
            <w:pPr>
              <w:spacing w:after="0" w:line="240" w:lineRule="auto"/>
            </w:pPr>
            <w:r>
              <w:t>{{STU_NAME_9}}</w:t>
            </w:r>
          </w:p>
        </w:tc>
        <w:tc>
          <w:tcPr>
            <w:tcW w:w="864" w:type="dxa"/>
          </w:tcPr>
          <w:p w14:paraId="6FFCDFB4">
            <w:pPr>
              <w:spacing w:after="0" w:line="240" w:lineRule="auto"/>
            </w:pPr>
            <w:r>
              <w:t>{{JUDGE_1_SCORE_9}}</w:t>
            </w:r>
          </w:p>
        </w:tc>
        <w:tc>
          <w:tcPr>
            <w:tcW w:w="864" w:type="dxa"/>
          </w:tcPr>
          <w:p w14:paraId="26D20CB5">
            <w:pPr>
              <w:spacing w:after="0" w:line="240" w:lineRule="auto"/>
            </w:pPr>
            <w:r>
              <w:t>{{JUDGE_2_SCORE_9}}</w:t>
            </w:r>
          </w:p>
        </w:tc>
        <w:tc>
          <w:tcPr>
            <w:tcW w:w="864" w:type="dxa"/>
          </w:tcPr>
          <w:p w14:paraId="16FBCEBD">
            <w:pPr>
              <w:spacing w:after="0" w:line="240" w:lineRule="auto"/>
            </w:pPr>
            <w:r>
              <w:t>{{JUDGE_3_SCORE_9}}</w:t>
            </w:r>
          </w:p>
        </w:tc>
        <w:tc>
          <w:tcPr>
            <w:tcW w:w="864" w:type="dxa"/>
          </w:tcPr>
          <w:p w14:paraId="051BBCDC">
            <w:pPr>
              <w:spacing w:after="0" w:line="240" w:lineRule="auto"/>
            </w:pPr>
            <w:r>
              <w:t>{{JUDGE_4_SCORE_9}}</w:t>
            </w:r>
          </w:p>
        </w:tc>
        <w:tc>
          <w:tcPr>
            <w:tcW w:w="864" w:type="dxa"/>
          </w:tcPr>
          <w:p w14:paraId="0C7618F6">
            <w:pPr>
              <w:spacing w:after="0" w:line="240" w:lineRule="auto"/>
            </w:pPr>
            <w:r>
              <w:t>{{JUDGE_5_SCORE_9}}</w:t>
            </w:r>
          </w:p>
        </w:tc>
        <w:tc>
          <w:tcPr>
            <w:tcW w:w="864" w:type="dxa"/>
          </w:tcPr>
          <w:p w14:paraId="374C0851">
            <w:pPr>
              <w:spacing w:after="0" w:line="240" w:lineRule="auto"/>
            </w:pPr>
            <w:r>
              <w:t>{{DEFENSE_SCORE_9}}</w:t>
            </w:r>
          </w:p>
        </w:tc>
        <w:tc>
          <w:tcPr>
            <w:tcW w:w="864" w:type="dxa"/>
          </w:tcPr>
          <w:p w14:paraId="0A8C1C0D">
            <w:pPr>
              <w:spacing w:after="0" w:line="240" w:lineRule="auto"/>
            </w:pPr>
            <w:r>
              <w:t>{{FACTOR_9}}</w:t>
            </w:r>
          </w:p>
        </w:tc>
        <w:tc>
          <w:tcPr>
            <w:tcW w:w="864" w:type="dxa"/>
          </w:tcPr>
          <w:p w14:paraId="08113B92">
            <w:pPr>
              <w:spacing w:after="0" w:line="240" w:lineRule="auto"/>
            </w:pPr>
            <w:r>
              <w:t>{{FINAL_SCORE_9}}</w:t>
            </w:r>
          </w:p>
        </w:tc>
      </w:tr>
      <w:tr w14:paraId="23024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5777A298">
            <w:pPr>
              <w:spacing w:after="0" w:line="240" w:lineRule="auto"/>
            </w:pPr>
            <w:r>
              <w:t>10</w:t>
            </w:r>
          </w:p>
        </w:tc>
        <w:tc>
          <w:tcPr>
            <w:tcW w:w="864" w:type="dxa"/>
          </w:tcPr>
          <w:p w14:paraId="177BEF4D">
            <w:pPr>
              <w:spacing w:after="0" w:line="240" w:lineRule="auto"/>
            </w:pPr>
            <w:r>
              <w:t>{{STU_NAME_10}}</w:t>
            </w:r>
          </w:p>
        </w:tc>
        <w:tc>
          <w:tcPr>
            <w:tcW w:w="864" w:type="dxa"/>
          </w:tcPr>
          <w:p w14:paraId="27E26A71">
            <w:pPr>
              <w:spacing w:after="0" w:line="240" w:lineRule="auto"/>
            </w:pPr>
            <w:r>
              <w:t>{{JUDGE_1_SCORE_10}}</w:t>
            </w:r>
          </w:p>
        </w:tc>
        <w:tc>
          <w:tcPr>
            <w:tcW w:w="864" w:type="dxa"/>
          </w:tcPr>
          <w:p w14:paraId="500DEE5D">
            <w:pPr>
              <w:spacing w:after="0" w:line="240" w:lineRule="auto"/>
            </w:pPr>
            <w:r>
              <w:t>{{JUDGE_2_SCORE_10}}</w:t>
            </w:r>
          </w:p>
        </w:tc>
        <w:tc>
          <w:tcPr>
            <w:tcW w:w="864" w:type="dxa"/>
          </w:tcPr>
          <w:p w14:paraId="474DE778">
            <w:pPr>
              <w:spacing w:after="0" w:line="240" w:lineRule="auto"/>
            </w:pPr>
            <w:r>
              <w:t>{{JUDGE_3_SCORE_10}}</w:t>
            </w:r>
          </w:p>
        </w:tc>
        <w:tc>
          <w:tcPr>
            <w:tcW w:w="864" w:type="dxa"/>
          </w:tcPr>
          <w:p w14:paraId="6ED2D10A">
            <w:pPr>
              <w:spacing w:after="0" w:line="240" w:lineRule="auto"/>
            </w:pPr>
            <w:r>
              <w:t>{{JUDGE_4_SCORE_10}}</w:t>
            </w:r>
          </w:p>
        </w:tc>
        <w:tc>
          <w:tcPr>
            <w:tcW w:w="864" w:type="dxa"/>
          </w:tcPr>
          <w:p w14:paraId="1AD1B310">
            <w:pPr>
              <w:spacing w:after="0" w:line="240" w:lineRule="auto"/>
            </w:pPr>
            <w:r>
              <w:t>{{JUDGE_5_SCORE_10}}</w:t>
            </w:r>
          </w:p>
        </w:tc>
        <w:tc>
          <w:tcPr>
            <w:tcW w:w="864" w:type="dxa"/>
          </w:tcPr>
          <w:p w14:paraId="747A484B">
            <w:pPr>
              <w:spacing w:after="0" w:line="240" w:lineRule="auto"/>
            </w:pPr>
            <w:r>
              <w:t>{{DEFENSE_SCORE_10}}</w:t>
            </w:r>
          </w:p>
        </w:tc>
        <w:tc>
          <w:tcPr>
            <w:tcW w:w="864" w:type="dxa"/>
          </w:tcPr>
          <w:p w14:paraId="060915D8">
            <w:pPr>
              <w:spacing w:after="0" w:line="240" w:lineRule="auto"/>
            </w:pPr>
            <w:r>
              <w:t>{{FACTOR_10}}</w:t>
            </w:r>
          </w:p>
        </w:tc>
        <w:tc>
          <w:tcPr>
            <w:tcW w:w="864" w:type="dxa"/>
          </w:tcPr>
          <w:p w14:paraId="2D701CB8">
            <w:pPr>
              <w:spacing w:after="0" w:line="240" w:lineRule="auto"/>
            </w:pPr>
            <w:r>
              <w:t>{{FINAL_SCORE_10}}</w:t>
            </w:r>
          </w:p>
        </w:tc>
      </w:tr>
      <w:tr w14:paraId="0BDB5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5C00AD1F">
            <w:pPr>
              <w:spacing w:after="0" w:line="240" w:lineRule="auto"/>
            </w:pPr>
            <w:r>
              <w:t>11</w:t>
            </w:r>
          </w:p>
        </w:tc>
        <w:tc>
          <w:tcPr>
            <w:tcW w:w="864" w:type="dxa"/>
          </w:tcPr>
          <w:p w14:paraId="79DEA70C">
            <w:pPr>
              <w:spacing w:after="0" w:line="240" w:lineRule="auto"/>
            </w:pPr>
            <w:r>
              <w:t>{{STU_NAME_11}}</w:t>
            </w:r>
          </w:p>
        </w:tc>
        <w:tc>
          <w:tcPr>
            <w:tcW w:w="864" w:type="dxa"/>
          </w:tcPr>
          <w:p w14:paraId="5A48D6C3">
            <w:pPr>
              <w:spacing w:after="0" w:line="240" w:lineRule="auto"/>
            </w:pPr>
            <w:r>
              <w:t>{{JUDGE_1_SCORE_11}}</w:t>
            </w:r>
          </w:p>
        </w:tc>
        <w:tc>
          <w:tcPr>
            <w:tcW w:w="864" w:type="dxa"/>
          </w:tcPr>
          <w:p w14:paraId="757F4D61">
            <w:pPr>
              <w:spacing w:after="0" w:line="240" w:lineRule="auto"/>
            </w:pPr>
            <w:r>
              <w:t>{{JUDGE_2_SCORE_11}}</w:t>
            </w:r>
          </w:p>
        </w:tc>
        <w:tc>
          <w:tcPr>
            <w:tcW w:w="864" w:type="dxa"/>
          </w:tcPr>
          <w:p w14:paraId="4CA4FF94">
            <w:pPr>
              <w:spacing w:after="0" w:line="240" w:lineRule="auto"/>
            </w:pPr>
            <w:r>
              <w:t>{{JUDGE_3_SCORE_11}}</w:t>
            </w:r>
          </w:p>
        </w:tc>
        <w:tc>
          <w:tcPr>
            <w:tcW w:w="864" w:type="dxa"/>
          </w:tcPr>
          <w:p w14:paraId="0AA746C3">
            <w:pPr>
              <w:spacing w:after="0" w:line="240" w:lineRule="auto"/>
            </w:pPr>
            <w:r>
              <w:t>{{JUDGE_4_SCORE_11}}</w:t>
            </w:r>
          </w:p>
        </w:tc>
        <w:tc>
          <w:tcPr>
            <w:tcW w:w="864" w:type="dxa"/>
          </w:tcPr>
          <w:p w14:paraId="3DCAA317">
            <w:pPr>
              <w:spacing w:after="0" w:line="240" w:lineRule="auto"/>
            </w:pPr>
            <w:r>
              <w:t>{{JUDGE_5_SCORE_11}}</w:t>
            </w:r>
          </w:p>
        </w:tc>
        <w:tc>
          <w:tcPr>
            <w:tcW w:w="864" w:type="dxa"/>
          </w:tcPr>
          <w:p w14:paraId="4E7A8439">
            <w:pPr>
              <w:spacing w:after="0" w:line="240" w:lineRule="auto"/>
            </w:pPr>
            <w:r>
              <w:t>{{DEFENSE_SCORE_11}}</w:t>
            </w:r>
          </w:p>
        </w:tc>
        <w:tc>
          <w:tcPr>
            <w:tcW w:w="864" w:type="dxa"/>
          </w:tcPr>
          <w:p w14:paraId="68EAD6BA">
            <w:pPr>
              <w:spacing w:after="0" w:line="240" w:lineRule="auto"/>
            </w:pPr>
            <w:r>
              <w:t>{{FACTOR_11}}</w:t>
            </w:r>
          </w:p>
        </w:tc>
        <w:tc>
          <w:tcPr>
            <w:tcW w:w="864" w:type="dxa"/>
          </w:tcPr>
          <w:p w14:paraId="110ECC8F">
            <w:pPr>
              <w:spacing w:after="0" w:line="240" w:lineRule="auto"/>
            </w:pPr>
            <w:r>
              <w:t>{{FINAL_SCORE_11}}</w:t>
            </w:r>
          </w:p>
        </w:tc>
      </w:tr>
      <w:tr w14:paraId="3AA6C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2D87B6EA">
            <w:pPr>
              <w:spacing w:after="0" w:line="240" w:lineRule="auto"/>
            </w:pPr>
            <w:r>
              <w:t>12</w:t>
            </w:r>
          </w:p>
        </w:tc>
        <w:tc>
          <w:tcPr>
            <w:tcW w:w="864" w:type="dxa"/>
          </w:tcPr>
          <w:p w14:paraId="762D4D4E">
            <w:pPr>
              <w:spacing w:after="0" w:line="240" w:lineRule="auto"/>
            </w:pPr>
            <w:r>
              <w:t>{{STU_NAME_12}}</w:t>
            </w:r>
          </w:p>
        </w:tc>
        <w:tc>
          <w:tcPr>
            <w:tcW w:w="864" w:type="dxa"/>
          </w:tcPr>
          <w:p w14:paraId="2EC24102">
            <w:pPr>
              <w:spacing w:after="0" w:line="240" w:lineRule="auto"/>
            </w:pPr>
            <w:r>
              <w:t>{{JUDGE_1_SCORE_12}}</w:t>
            </w:r>
          </w:p>
        </w:tc>
        <w:tc>
          <w:tcPr>
            <w:tcW w:w="864" w:type="dxa"/>
          </w:tcPr>
          <w:p w14:paraId="5E78623C">
            <w:pPr>
              <w:spacing w:after="0" w:line="240" w:lineRule="auto"/>
            </w:pPr>
            <w:r>
              <w:t>{{JUDGE_2_SCORE_12}}</w:t>
            </w:r>
          </w:p>
        </w:tc>
        <w:tc>
          <w:tcPr>
            <w:tcW w:w="864" w:type="dxa"/>
          </w:tcPr>
          <w:p w14:paraId="728F051C">
            <w:pPr>
              <w:spacing w:after="0" w:line="240" w:lineRule="auto"/>
            </w:pPr>
            <w:r>
              <w:t>{{JUDGE_3_SCORE_12}}</w:t>
            </w:r>
          </w:p>
        </w:tc>
        <w:tc>
          <w:tcPr>
            <w:tcW w:w="864" w:type="dxa"/>
          </w:tcPr>
          <w:p w14:paraId="5454730B">
            <w:pPr>
              <w:spacing w:after="0" w:line="240" w:lineRule="auto"/>
            </w:pPr>
            <w:r>
              <w:t>{{JUDGE_4_SCORE_12}}</w:t>
            </w:r>
          </w:p>
        </w:tc>
        <w:tc>
          <w:tcPr>
            <w:tcW w:w="864" w:type="dxa"/>
          </w:tcPr>
          <w:p w14:paraId="3C91A995">
            <w:pPr>
              <w:spacing w:after="0" w:line="240" w:lineRule="auto"/>
            </w:pPr>
            <w:r>
              <w:t>{{JUDGE_5_SCORE_12}}</w:t>
            </w:r>
          </w:p>
        </w:tc>
        <w:tc>
          <w:tcPr>
            <w:tcW w:w="864" w:type="dxa"/>
          </w:tcPr>
          <w:p w14:paraId="6493C85C">
            <w:pPr>
              <w:spacing w:after="0" w:line="240" w:lineRule="auto"/>
            </w:pPr>
            <w:r>
              <w:t>{{DEFENSE_SCORE_12}}</w:t>
            </w:r>
          </w:p>
        </w:tc>
        <w:tc>
          <w:tcPr>
            <w:tcW w:w="864" w:type="dxa"/>
          </w:tcPr>
          <w:p w14:paraId="79B044F1">
            <w:pPr>
              <w:spacing w:after="0" w:line="240" w:lineRule="auto"/>
            </w:pPr>
            <w:r>
              <w:t>{{FACTOR_12}}</w:t>
            </w:r>
          </w:p>
        </w:tc>
        <w:tc>
          <w:tcPr>
            <w:tcW w:w="864" w:type="dxa"/>
          </w:tcPr>
          <w:p w14:paraId="22512761">
            <w:pPr>
              <w:spacing w:after="0" w:line="240" w:lineRule="auto"/>
            </w:pPr>
            <w:r>
              <w:t>{{FINAL_SCORE_12}}</w:t>
            </w:r>
          </w:p>
        </w:tc>
      </w:tr>
      <w:tr w14:paraId="42655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77A95B53">
            <w:pPr>
              <w:spacing w:after="0" w:line="240" w:lineRule="auto"/>
            </w:pPr>
            <w:r>
              <w:t>13</w:t>
            </w:r>
          </w:p>
        </w:tc>
        <w:tc>
          <w:tcPr>
            <w:tcW w:w="864" w:type="dxa"/>
          </w:tcPr>
          <w:p w14:paraId="71D6FC90">
            <w:pPr>
              <w:spacing w:after="0" w:line="240" w:lineRule="auto"/>
            </w:pPr>
            <w:r>
              <w:t>{{STU_NAME_13}}</w:t>
            </w:r>
          </w:p>
        </w:tc>
        <w:tc>
          <w:tcPr>
            <w:tcW w:w="864" w:type="dxa"/>
          </w:tcPr>
          <w:p w14:paraId="7A52F0BA">
            <w:pPr>
              <w:spacing w:after="0" w:line="240" w:lineRule="auto"/>
            </w:pPr>
            <w:r>
              <w:t>{{JUDGE_1_SCORE_13}}</w:t>
            </w:r>
          </w:p>
        </w:tc>
        <w:tc>
          <w:tcPr>
            <w:tcW w:w="864" w:type="dxa"/>
          </w:tcPr>
          <w:p w14:paraId="52D4B460">
            <w:pPr>
              <w:spacing w:after="0" w:line="240" w:lineRule="auto"/>
            </w:pPr>
            <w:r>
              <w:t>{{JUDGE_2_SCORE_13}}</w:t>
            </w:r>
          </w:p>
        </w:tc>
        <w:tc>
          <w:tcPr>
            <w:tcW w:w="864" w:type="dxa"/>
          </w:tcPr>
          <w:p w14:paraId="49A7CA92">
            <w:pPr>
              <w:spacing w:after="0" w:line="240" w:lineRule="auto"/>
            </w:pPr>
            <w:r>
              <w:t>{{JUDGE_3_SCORE_13}}</w:t>
            </w:r>
          </w:p>
        </w:tc>
        <w:tc>
          <w:tcPr>
            <w:tcW w:w="864" w:type="dxa"/>
          </w:tcPr>
          <w:p w14:paraId="4725B913">
            <w:pPr>
              <w:spacing w:after="0" w:line="240" w:lineRule="auto"/>
            </w:pPr>
            <w:r>
              <w:t>{{JUDGE_4_SCORE_13}}</w:t>
            </w:r>
          </w:p>
        </w:tc>
        <w:tc>
          <w:tcPr>
            <w:tcW w:w="864" w:type="dxa"/>
          </w:tcPr>
          <w:p w14:paraId="1A6875FF">
            <w:pPr>
              <w:spacing w:after="0" w:line="240" w:lineRule="auto"/>
            </w:pPr>
            <w:r>
              <w:t>{{JUDGE_5_SCORE_13}}</w:t>
            </w:r>
          </w:p>
        </w:tc>
        <w:tc>
          <w:tcPr>
            <w:tcW w:w="864" w:type="dxa"/>
          </w:tcPr>
          <w:p w14:paraId="31CC5728">
            <w:pPr>
              <w:spacing w:after="0" w:line="240" w:lineRule="auto"/>
            </w:pPr>
            <w:r>
              <w:t>{{DEFENSE_SCORE_13}}</w:t>
            </w:r>
          </w:p>
        </w:tc>
        <w:tc>
          <w:tcPr>
            <w:tcW w:w="864" w:type="dxa"/>
          </w:tcPr>
          <w:p w14:paraId="750358BD">
            <w:pPr>
              <w:spacing w:after="0" w:line="240" w:lineRule="auto"/>
            </w:pPr>
            <w:r>
              <w:t>{{FACTOR_13}}</w:t>
            </w:r>
          </w:p>
        </w:tc>
        <w:tc>
          <w:tcPr>
            <w:tcW w:w="864" w:type="dxa"/>
          </w:tcPr>
          <w:p w14:paraId="4D991F58">
            <w:pPr>
              <w:spacing w:after="0" w:line="240" w:lineRule="auto"/>
            </w:pPr>
            <w:r>
              <w:t>{{FINAL_SCORE_13}}</w:t>
            </w:r>
          </w:p>
        </w:tc>
      </w:tr>
      <w:tr w14:paraId="27747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58C3A85D">
            <w:pPr>
              <w:spacing w:after="0" w:line="240" w:lineRule="auto"/>
            </w:pPr>
            <w:r>
              <w:t>14</w:t>
            </w:r>
          </w:p>
        </w:tc>
        <w:tc>
          <w:tcPr>
            <w:tcW w:w="864" w:type="dxa"/>
          </w:tcPr>
          <w:p w14:paraId="1962D38C">
            <w:pPr>
              <w:spacing w:after="0" w:line="240" w:lineRule="auto"/>
            </w:pPr>
            <w:r>
              <w:t>{{STU_NAME_14}}</w:t>
            </w:r>
          </w:p>
        </w:tc>
        <w:tc>
          <w:tcPr>
            <w:tcW w:w="864" w:type="dxa"/>
          </w:tcPr>
          <w:p w14:paraId="4295620C">
            <w:pPr>
              <w:spacing w:after="0" w:line="240" w:lineRule="auto"/>
            </w:pPr>
            <w:r>
              <w:t>{{JUDGE_1_SCORE_14}}</w:t>
            </w:r>
          </w:p>
        </w:tc>
        <w:tc>
          <w:tcPr>
            <w:tcW w:w="864" w:type="dxa"/>
          </w:tcPr>
          <w:p w14:paraId="22C45E2C">
            <w:pPr>
              <w:spacing w:after="0" w:line="240" w:lineRule="auto"/>
            </w:pPr>
            <w:r>
              <w:t>{{JUDGE_2_SCORE_14}}</w:t>
            </w:r>
          </w:p>
        </w:tc>
        <w:tc>
          <w:tcPr>
            <w:tcW w:w="864" w:type="dxa"/>
          </w:tcPr>
          <w:p w14:paraId="10A45B0E">
            <w:pPr>
              <w:spacing w:after="0" w:line="240" w:lineRule="auto"/>
            </w:pPr>
            <w:r>
              <w:t>{{JUDGE_3_SCORE_14}}</w:t>
            </w:r>
          </w:p>
        </w:tc>
        <w:tc>
          <w:tcPr>
            <w:tcW w:w="864" w:type="dxa"/>
          </w:tcPr>
          <w:p w14:paraId="72A1BBF0">
            <w:pPr>
              <w:spacing w:after="0" w:line="240" w:lineRule="auto"/>
            </w:pPr>
            <w:r>
              <w:t>{{JUDGE_4_SCORE_14}}</w:t>
            </w:r>
          </w:p>
        </w:tc>
        <w:tc>
          <w:tcPr>
            <w:tcW w:w="864" w:type="dxa"/>
          </w:tcPr>
          <w:p w14:paraId="0572EC24">
            <w:pPr>
              <w:spacing w:after="0" w:line="240" w:lineRule="auto"/>
            </w:pPr>
            <w:r>
              <w:t>{{JUDGE_5_SCORE_14}}</w:t>
            </w:r>
          </w:p>
        </w:tc>
        <w:tc>
          <w:tcPr>
            <w:tcW w:w="864" w:type="dxa"/>
          </w:tcPr>
          <w:p w14:paraId="78A53954">
            <w:pPr>
              <w:spacing w:after="0" w:line="240" w:lineRule="auto"/>
            </w:pPr>
            <w:r>
              <w:t>{{DEFENSE_SCORE_14}}</w:t>
            </w:r>
          </w:p>
        </w:tc>
        <w:tc>
          <w:tcPr>
            <w:tcW w:w="864" w:type="dxa"/>
          </w:tcPr>
          <w:p w14:paraId="5FD9E65A">
            <w:pPr>
              <w:spacing w:after="0" w:line="240" w:lineRule="auto"/>
            </w:pPr>
            <w:r>
              <w:t>{{FACTOR_14}}</w:t>
            </w:r>
          </w:p>
        </w:tc>
        <w:tc>
          <w:tcPr>
            <w:tcW w:w="864" w:type="dxa"/>
          </w:tcPr>
          <w:p w14:paraId="5CC73C0A">
            <w:pPr>
              <w:spacing w:after="0" w:line="240" w:lineRule="auto"/>
            </w:pPr>
            <w:r>
              <w:t>{{FINAL_SCORE_14}}</w:t>
            </w:r>
          </w:p>
        </w:tc>
      </w:tr>
      <w:tr w14:paraId="050C3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5869410E">
            <w:pPr>
              <w:spacing w:after="0" w:line="240" w:lineRule="auto"/>
            </w:pPr>
            <w:r>
              <w:t>15</w:t>
            </w:r>
          </w:p>
        </w:tc>
        <w:tc>
          <w:tcPr>
            <w:tcW w:w="864" w:type="dxa"/>
          </w:tcPr>
          <w:p w14:paraId="037C0D66">
            <w:pPr>
              <w:spacing w:after="0" w:line="240" w:lineRule="auto"/>
            </w:pPr>
            <w:r>
              <w:t>{{STU_NAME_15}}</w:t>
            </w:r>
          </w:p>
        </w:tc>
        <w:tc>
          <w:tcPr>
            <w:tcW w:w="864" w:type="dxa"/>
          </w:tcPr>
          <w:p w14:paraId="4D1953CF">
            <w:pPr>
              <w:spacing w:after="0" w:line="240" w:lineRule="auto"/>
            </w:pPr>
            <w:r>
              <w:t>{{JUDGE_1_SCORE_15}}</w:t>
            </w:r>
          </w:p>
        </w:tc>
        <w:tc>
          <w:tcPr>
            <w:tcW w:w="864" w:type="dxa"/>
          </w:tcPr>
          <w:p w14:paraId="2CD300EA">
            <w:pPr>
              <w:spacing w:after="0" w:line="240" w:lineRule="auto"/>
            </w:pPr>
            <w:r>
              <w:t>{{JUDGE_2_SCORE_15}}</w:t>
            </w:r>
          </w:p>
        </w:tc>
        <w:tc>
          <w:tcPr>
            <w:tcW w:w="864" w:type="dxa"/>
          </w:tcPr>
          <w:p w14:paraId="4857D729">
            <w:pPr>
              <w:spacing w:after="0" w:line="240" w:lineRule="auto"/>
            </w:pPr>
            <w:r>
              <w:t>{{JUDGE_3_SCORE_15}}</w:t>
            </w:r>
          </w:p>
        </w:tc>
        <w:tc>
          <w:tcPr>
            <w:tcW w:w="864" w:type="dxa"/>
          </w:tcPr>
          <w:p w14:paraId="5A680D6D">
            <w:pPr>
              <w:spacing w:after="0" w:line="240" w:lineRule="auto"/>
            </w:pPr>
            <w:r>
              <w:t>{{JUDGE_4_SCORE_15}}</w:t>
            </w:r>
          </w:p>
        </w:tc>
        <w:tc>
          <w:tcPr>
            <w:tcW w:w="864" w:type="dxa"/>
          </w:tcPr>
          <w:p w14:paraId="049652FC">
            <w:pPr>
              <w:spacing w:after="0" w:line="240" w:lineRule="auto"/>
            </w:pPr>
            <w:r>
              <w:t>{{JUDGE_5_SCORE_15}}</w:t>
            </w:r>
          </w:p>
        </w:tc>
        <w:tc>
          <w:tcPr>
            <w:tcW w:w="864" w:type="dxa"/>
          </w:tcPr>
          <w:p w14:paraId="6C2C8D52">
            <w:pPr>
              <w:spacing w:after="0" w:line="240" w:lineRule="auto"/>
            </w:pPr>
            <w:r>
              <w:t>{{DEFENSE_SCORE_15}}</w:t>
            </w:r>
          </w:p>
        </w:tc>
        <w:tc>
          <w:tcPr>
            <w:tcW w:w="864" w:type="dxa"/>
          </w:tcPr>
          <w:p w14:paraId="0AC14213">
            <w:pPr>
              <w:spacing w:after="0" w:line="240" w:lineRule="auto"/>
            </w:pPr>
            <w:r>
              <w:t>{{FACTOR_15}}</w:t>
            </w:r>
          </w:p>
        </w:tc>
        <w:tc>
          <w:tcPr>
            <w:tcW w:w="864" w:type="dxa"/>
          </w:tcPr>
          <w:p w14:paraId="4F0F9286">
            <w:pPr>
              <w:spacing w:after="0" w:line="240" w:lineRule="auto"/>
            </w:pPr>
            <w:r>
              <w:t>{{FINAL_SCORE_15}}</w:t>
            </w:r>
          </w:p>
        </w:tc>
      </w:tr>
      <w:tr w14:paraId="7F5AB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4569D1A8">
            <w:pPr>
              <w:spacing w:after="0" w:line="240" w:lineRule="auto"/>
            </w:pPr>
            <w:r>
              <w:t>16</w:t>
            </w:r>
          </w:p>
        </w:tc>
        <w:tc>
          <w:tcPr>
            <w:tcW w:w="864" w:type="dxa"/>
          </w:tcPr>
          <w:p w14:paraId="54B5045B">
            <w:pPr>
              <w:spacing w:after="0" w:line="240" w:lineRule="auto"/>
            </w:pPr>
            <w:r>
              <w:t>{{STU_NAME_16}}</w:t>
            </w:r>
          </w:p>
        </w:tc>
        <w:tc>
          <w:tcPr>
            <w:tcW w:w="864" w:type="dxa"/>
          </w:tcPr>
          <w:p w14:paraId="4D1367FB">
            <w:pPr>
              <w:spacing w:after="0" w:line="240" w:lineRule="auto"/>
            </w:pPr>
            <w:r>
              <w:t>{{JUDGE_1_SCORE_16}}</w:t>
            </w:r>
          </w:p>
        </w:tc>
        <w:tc>
          <w:tcPr>
            <w:tcW w:w="864" w:type="dxa"/>
          </w:tcPr>
          <w:p w14:paraId="358ED12F">
            <w:pPr>
              <w:spacing w:after="0" w:line="240" w:lineRule="auto"/>
            </w:pPr>
            <w:r>
              <w:t>{{JUDGE_2_SCORE_16}}</w:t>
            </w:r>
          </w:p>
        </w:tc>
        <w:tc>
          <w:tcPr>
            <w:tcW w:w="864" w:type="dxa"/>
          </w:tcPr>
          <w:p w14:paraId="73CC58D4">
            <w:pPr>
              <w:spacing w:after="0" w:line="240" w:lineRule="auto"/>
            </w:pPr>
            <w:r>
              <w:t>{{JUDGE_3_SCORE_16}}</w:t>
            </w:r>
          </w:p>
        </w:tc>
        <w:tc>
          <w:tcPr>
            <w:tcW w:w="864" w:type="dxa"/>
          </w:tcPr>
          <w:p w14:paraId="183F9203">
            <w:pPr>
              <w:spacing w:after="0" w:line="240" w:lineRule="auto"/>
            </w:pPr>
            <w:r>
              <w:t>{{JUDGE_4_SCORE_16}}</w:t>
            </w:r>
          </w:p>
        </w:tc>
        <w:tc>
          <w:tcPr>
            <w:tcW w:w="864" w:type="dxa"/>
          </w:tcPr>
          <w:p w14:paraId="4A6A09B5">
            <w:pPr>
              <w:spacing w:after="0" w:line="240" w:lineRule="auto"/>
            </w:pPr>
            <w:r>
              <w:t>{{JUDGE_5_SCORE_16}}</w:t>
            </w:r>
          </w:p>
        </w:tc>
        <w:tc>
          <w:tcPr>
            <w:tcW w:w="864" w:type="dxa"/>
          </w:tcPr>
          <w:p w14:paraId="7B521DBE">
            <w:pPr>
              <w:spacing w:after="0" w:line="240" w:lineRule="auto"/>
            </w:pPr>
            <w:r>
              <w:t>{{DEFENSE_SCORE_16}}</w:t>
            </w:r>
          </w:p>
        </w:tc>
        <w:tc>
          <w:tcPr>
            <w:tcW w:w="864" w:type="dxa"/>
          </w:tcPr>
          <w:p w14:paraId="38E5365E">
            <w:pPr>
              <w:spacing w:after="0" w:line="240" w:lineRule="auto"/>
            </w:pPr>
            <w:r>
              <w:t>{{FACTOR_16}}</w:t>
            </w:r>
          </w:p>
        </w:tc>
        <w:tc>
          <w:tcPr>
            <w:tcW w:w="864" w:type="dxa"/>
          </w:tcPr>
          <w:p w14:paraId="5F9BB978">
            <w:pPr>
              <w:spacing w:after="0" w:line="240" w:lineRule="auto"/>
            </w:pPr>
            <w:r>
              <w:t>{{FINAL_SCORE_16}}</w:t>
            </w:r>
          </w:p>
        </w:tc>
      </w:tr>
      <w:tr w14:paraId="795C5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7FD3A376">
            <w:pPr>
              <w:spacing w:after="0" w:line="240" w:lineRule="auto"/>
            </w:pPr>
            <w:r>
              <w:t>17</w:t>
            </w:r>
          </w:p>
        </w:tc>
        <w:tc>
          <w:tcPr>
            <w:tcW w:w="864" w:type="dxa"/>
          </w:tcPr>
          <w:p w14:paraId="214FC434">
            <w:pPr>
              <w:spacing w:after="0" w:line="240" w:lineRule="auto"/>
            </w:pPr>
            <w:r>
              <w:t>{{STU_NAME_17}}</w:t>
            </w:r>
          </w:p>
        </w:tc>
        <w:tc>
          <w:tcPr>
            <w:tcW w:w="864" w:type="dxa"/>
          </w:tcPr>
          <w:p w14:paraId="0824F36F">
            <w:pPr>
              <w:spacing w:after="0" w:line="240" w:lineRule="auto"/>
            </w:pPr>
            <w:r>
              <w:t>{{JUDGE_1_SCORE_17}}</w:t>
            </w:r>
          </w:p>
        </w:tc>
        <w:tc>
          <w:tcPr>
            <w:tcW w:w="864" w:type="dxa"/>
          </w:tcPr>
          <w:p w14:paraId="59E3DE6D">
            <w:pPr>
              <w:spacing w:after="0" w:line="240" w:lineRule="auto"/>
            </w:pPr>
            <w:r>
              <w:t>{{JUDGE_2_SCORE_17}}</w:t>
            </w:r>
          </w:p>
        </w:tc>
        <w:tc>
          <w:tcPr>
            <w:tcW w:w="864" w:type="dxa"/>
          </w:tcPr>
          <w:p w14:paraId="69B411EE">
            <w:pPr>
              <w:spacing w:after="0" w:line="240" w:lineRule="auto"/>
            </w:pPr>
            <w:r>
              <w:t>{{JUDGE_3_SCORE_17}}</w:t>
            </w:r>
          </w:p>
        </w:tc>
        <w:tc>
          <w:tcPr>
            <w:tcW w:w="864" w:type="dxa"/>
          </w:tcPr>
          <w:p w14:paraId="3E108618">
            <w:pPr>
              <w:spacing w:after="0" w:line="240" w:lineRule="auto"/>
            </w:pPr>
            <w:r>
              <w:t>{{JUDGE_4_SCORE_17}}</w:t>
            </w:r>
          </w:p>
        </w:tc>
        <w:tc>
          <w:tcPr>
            <w:tcW w:w="864" w:type="dxa"/>
          </w:tcPr>
          <w:p w14:paraId="3A562C62">
            <w:pPr>
              <w:spacing w:after="0" w:line="240" w:lineRule="auto"/>
            </w:pPr>
            <w:r>
              <w:t>{{JUDGE_5_SCORE_17}}</w:t>
            </w:r>
          </w:p>
        </w:tc>
        <w:tc>
          <w:tcPr>
            <w:tcW w:w="864" w:type="dxa"/>
          </w:tcPr>
          <w:p w14:paraId="4F65CF9E">
            <w:pPr>
              <w:spacing w:after="0" w:line="240" w:lineRule="auto"/>
            </w:pPr>
            <w:r>
              <w:t>{{DEFENSE_SCORE_17}}</w:t>
            </w:r>
          </w:p>
        </w:tc>
        <w:tc>
          <w:tcPr>
            <w:tcW w:w="864" w:type="dxa"/>
          </w:tcPr>
          <w:p w14:paraId="6BE77819">
            <w:pPr>
              <w:spacing w:after="0" w:line="240" w:lineRule="auto"/>
            </w:pPr>
            <w:r>
              <w:t>{{FACTOR_17}}</w:t>
            </w:r>
          </w:p>
        </w:tc>
        <w:tc>
          <w:tcPr>
            <w:tcW w:w="864" w:type="dxa"/>
          </w:tcPr>
          <w:p w14:paraId="33669DD4">
            <w:pPr>
              <w:spacing w:after="0" w:line="240" w:lineRule="auto"/>
            </w:pPr>
            <w:r>
              <w:t>{{FINAL_SCORE_17}}</w:t>
            </w:r>
          </w:p>
        </w:tc>
      </w:tr>
      <w:tr w14:paraId="59D0F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70B04CF4">
            <w:pPr>
              <w:spacing w:after="0" w:line="240" w:lineRule="auto"/>
            </w:pPr>
            <w:r>
              <w:t>18</w:t>
            </w:r>
          </w:p>
        </w:tc>
        <w:tc>
          <w:tcPr>
            <w:tcW w:w="864" w:type="dxa"/>
          </w:tcPr>
          <w:p w14:paraId="68140FD8">
            <w:pPr>
              <w:spacing w:after="0" w:line="240" w:lineRule="auto"/>
            </w:pPr>
            <w:r>
              <w:t>{{STU_NAME_18}}</w:t>
            </w:r>
          </w:p>
        </w:tc>
        <w:tc>
          <w:tcPr>
            <w:tcW w:w="864" w:type="dxa"/>
          </w:tcPr>
          <w:p w14:paraId="2EEA7BF8">
            <w:pPr>
              <w:spacing w:after="0" w:line="240" w:lineRule="auto"/>
            </w:pPr>
            <w:r>
              <w:t>{{JUDGE_1_SCORE_18}}</w:t>
            </w:r>
          </w:p>
        </w:tc>
        <w:tc>
          <w:tcPr>
            <w:tcW w:w="864" w:type="dxa"/>
          </w:tcPr>
          <w:p w14:paraId="27EFEEE2">
            <w:pPr>
              <w:spacing w:after="0" w:line="240" w:lineRule="auto"/>
            </w:pPr>
            <w:r>
              <w:t>{{JUDGE_2_SCORE_18}}</w:t>
            </w:r>
          </w:p>
        </w:tc>
        <w:tc>
          <w:tcPr>
            <w:tcW w:w="864" w:type="dxa"/>
          </w:tcPr>
          <w:p w14:paraId="78DFA9E6">
            <w:pPr>
              <w:spacing w:after="0" w:line="240" w:lineRule="auto"/>
            </w:pPr>
            <w:r>
              <w:t>{{JUDGE_3_SCORE_18}}</w:t>
            </w:r>
          </w:p>
        </w:tc>
        <w:tc>
          <w:tcPr>
            <w:tcW w:w="864" w:type="dxa"/>
          </w:tcPr>
          <w:p w14:paraId="7236A289">
            <w:pPr>
              <w:spacing w:after="0" w:line="240" w:lineRule="auto"/>
            </w:pPr>
            <w:r>
              <w:t>{{JUDGE_4_SCORE_18}}</w:t>
            </w:r>
          </w:p>
        </w:tc>
        <w:tc>
          <w:tcPr>
            <w:tcW w:w="864" w:type="dxa"/>
          </w:tcPr>
          <w:p w14:paraId="4386E648">
            <w:pPr>
              <w:spacing w:after="0" w:line="240" w:lineRule="auto"/>
            </w:pPr>
            <w:r>
              <w:t>{{JUDGE_5_SCORE_18}}</w:t>
            </w:r>
          </w:p>
        </w:tc>
        <w:tc>
          <w:tcPr>
            <w:tcW w:w="864" w:type="dxa"/>
          </w:tcPr>
          <w:p w14:paraId="35694809">
            <w:pPr>
              <w:spacing w:after="0" w:line="240" w:lineRule="auto"/>
            </w:pPr>
            <w:r>
              <w:t>{{DEFENSE_SCORE_18}}</w:t>
            </w:r>
          </w:p>
        </w:tc>
        <w:tc>
          <w:tcPr>
            <w:tcW w:w="864" w:type="dxa"/>
          </w:tcPr>
          <w:p w14:paraId="0887AA88">
            <w:pPr>
              <w:spacing w:after="0" w:line="240" w:lineRule="auto"/>
            </w:pPr>
            <w:r>
              <w:t>{{FACTOR_18}}</w:t>
            </w:r>
          </w:p>
        </w:tc>
        <w:tc>
          <w:tcPr>
            <w:tcW w:w="864" w:type="dxa"/>
          </w:tcPr>
          <w:p w14:paraId="2BEE1436">
            <w:pPr>
              <w:spacing w:after="0" w:line="240" w:lineRule="auto"/>
            </w:pPr>
            <w:r>
              <w:t>{{FINAL_SCORE_18}}</w:t>
            </w:r>
          </w:p>
        </w:tc>
      </w:tr>
      <w:tr w14:paraId="44BD8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31A44A76">
            <w:pPr>
              <w:spacing w:after="0" w:line="240" w:lineRule="auto"/>
            </w:pPr>
            <w:r>
              <w:t>19</w:t>
            </w:r>
          </w:p>
        </w:tc>
        <w:tc>
          <w:tcPr>
            <w:tcW w:w="864" w:type="dxa"/>
          </w:tcPr>
          <w:p w14:paraId="513B5EC5">
            <w:pPr>
              <w:spacing w:after="0" w:line="240" w:lineRule="auto"/>
            </w:pPr>
            <w:r>
              <w:t>{{STU_NAME_19}}</w:t>
            </w:r>
          </w:p>
        </w:tc>
        <w:tc>
          <w:tcPr>
            <w:tcW w:w="864" w:type="dxa"/>
          </w:tcPr>
          <w:p w14:paraId="02AB23C3">
            <w:pPr>
              <w:spacing w:after="0" w:line="240" w:lineRule="auto"/>
            </w:pPr>
            <w:r>
              <w:t>{{JUDGE_1_SCORE_19}}</w:t>
            </w:r>
          </w:p>
        </w:tc>
        <w:tc>
          <w:tcPr>
            <w:tcW w:w="864" w:type="dxa"/>
          </w:tcPr>
          <w:p w14:paraId="22D5114A">
            <w:pPr>
              <w:spacing w:after="0" w:line="240" w:lineRule="auto"/>
            </w:pPr>
            <w:r>
              <w:t>{{JUDGE_2_SCORE_19}}</w:t>
            </w:r>
          </w:p>
        </w:tc>
        <w:tc>
          <w:tcPr>
            <w:tcW w:w="864" w:type="dxa"/>
          </w:tcPr>
          <w:p w14:paraId="64CF740D">
            <w:pPr>
              <w:spacing w:after="0" w:line="240" w:lineRule="auto"/>
            </w:pPr>
            <w:r>
              <w:t>{{JUDGE_3_SCORE_19}}</w:t>
            </w:r>
          </w:p>
        </w:tc>
        <w:tc>
          <w:tcPr>
            <w:tcW w:w="864" w:type="dxa"/>
          </w:tcPr>
          <w:p w14:paraId="024CA9CD">
            <w:pPr>
              <w:spacing w:after="0" w:line="240" w:lineRule="auto"/>
            </w:pPr>
            <w:r>
              <w:t>{{JUDGE_4_SCORE_19}}</w:t>
            </w:r>
          </w:p>
        </w:tc>
        <w:tc>
          <w:tcPr>
            <w:tcW w:w="864" w:type="dxa"/>
          </w:tcPr>
          <w:p w14:paraId="42C0A8AB">
            <w:pPr>
              <w:spacing w:after="0" w:line="240" w:lineRule="auto"/>
            </w:pPr>
            <w:r>
              <w:t>{{JUDGE_5_SCORE_19}}</w:t>
            </w:r>
          </w:p>
        </w:tc>
        <w:tc>
          <w:tcPr>
            <w:tcW w:w="864" w:type="dxa"/>
          </w:tcPr>
          <w:p w14:paraId="39A07E52">
            <w:pPr>
              <w:spacing w:after="0" w:line="240" w:lineRule="auto"/>
            </w:pPr>
            <w:r>
              <w:t>{{DEFENSE_SCORE_19}}</w:t>
            </w:r>
          </w:p>
        </w:tc>
        <w:tc>
          <w:tcPr>
            <w:tcW w:w="864" w:type="dxa"/>
          </w:tcPr>
          <w:p w14:paraId="23D97CE0">
            <w:pPr>
              <w:spacing w:after="0" w:line="240" w:lineRule="auto"/>
            </w:pPr>
            <w:r>
              <w:t>{{FACTOR_19}}</w:t>
            </w:r>
          </w:p>
        </w:tc>
        <w:tc>
          <w:tcPr>
            <w:tcW w:w="864" w:type="dxa"/>
          </w:tcPr>
          <w:p w14:paraId="05E1311D">
            <w:pPr>
              <w:spacing w:after="0" w:line="240" w:lineRule="auto"/>
            </w:pPr>
            <w:r>
              <w:t>{{FINAL_SCORE_19}}</w:t>
            </w:r>
          </w:p>
        </w:tc>
      </w:tr>
      <w:tr w14:paraId="63365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05F1671C">
            <w:pPr>
              <w:spacing w:after="0" w:line="240" w:lineRule="auto"/>
            </w:pPr>
            <w:r>
              <w:t>20</w:t>
            </w:r>
          </w:p>
        </w:tc>
        <w:tc>
          <w:tcPr>
            <w:tcW w:w="864" w:type="dxa"/>
          </w:tcPr>
          <w:p w14:paraId="48A1CD08">
            <w:pPr>
              <w:spacing w:after="0" w:line="240" w:lineRule="auto"/>
            </w:pPr>
            <w:r>
              <w:t>{{STU_NAME_20}}</w:t>
            </w:r>
          </w:p>
        </w:tc>
        <w:tc>
          <w:tcPr>
            <w:tcW w:w="864" w:type="dxa"/>
          </w:tcPr>
          <w:p w14:paraId="7FEBAE02">
            <w:pPr>
              <w:spacing w:after="0" w:line="240" w:lineRule="auto"/>
            </w:pPr>
            <w:r>
              <w:t>{{JUDGE_1_SCORE_20}}</w:t>
            </w:r>
          </w:p>
        </w:tc>
        <w:tc>
          <w:tcPr>
            <w:tcW w:w="864" w:type="dxa"/>
          </w:tcPr>
          <w:p w14:paraId="14A95600">
            <w:pPr>
              <w:spacing w:after="0" w:line="240" w:lineRule="auto"/>
            </w:pPr>
            <w:r>
              <w:t>{{JUDGE_2_SCORE_20}}</w:t>
            </w:r>
          </w:p>
        </w:tc>
        <w:tc>
          <w:tcPr>
            <w:tcW w:w="864" w:type="dxa"/>
          </w:tcPr>
          <w:p w14:paraId="04D3D4D6">
            <w:pPr>
              <w:spacing w:after="0" w:line="240" w:lineRule="auto"/>
            </w:pPr>
            <w:r>
              <w:t>{{JUDGE_3_SCORE_20}}</w:t>
            </w:r>
          </w:p>
        </w:tc>
        <w:tc>
          <w:tcPr>
            <w:tcW w:w="864" w:type="dxa"/>
          </w:tcPr>
          <w:p w14:paraId="1E9F0E9E">
            <w:pPr>
              <w:spacing w:after="0" w:line="240" w:lineRule="auto"/>
            </w:pPr>
            <w:r>
              <w:t>{{JUDGE_4_SCORE_20}}</w:t>
            </w:r>
          </w:p>
        </w:tc>
        <w:tc>
          <w:tcPr>
            <w:tcW w:w="864" w:type="dxa"/>
          </w:tcPr>
          <w:p w14:paraId="08F9B5F7">
            <w:pPr>
              <w:spacing w:after="0" w:line="240" w:lineRule="auto"/>
            </w:pPr>
            <w:r>
              <w:t>{{JUDGE_5_SCORE_20}}</w:t>
            </w:r>
          </w:p>
        </w:tc>
        <w:tc>
          <w:tcPr>
            <w:tcW w:w="864" w:type="dxa"/>
          </w:tcPr>
          <w:p w14:paraId="054030CE">
            <w:pPr>
              <w:spacing w:after="0" w:line="240" w:lineRule="auto"/>
            </w:pPr>
            <w:r>
              <w:t>{{DEFENSE_SCORE_20}}</w:t>
            </w:r>
          </w:p>
        </w:tc>
        <w:tc>
          <w:tcPr>
            <w:tcW w:w="864" w:type="dxa"/>
          </w:tcPr>
          <w:p w14:paraId="39C556F4">
            <w:pPr>
              <w:spacing w:after="0" w:line="240" w:lineRule="auto"/>
            </w:pPr>
            <w:r>
              <w:t>{{FACTOR_20}}</w:t>
            </w:r>
          </w:p>
        </w:tc>
        <w:tc>
          <w:tcPr>
            <w:tcW w:w="864" w:type="dxa"/>
          </w:tcPr>
          <w:p w14:paraId="71D242D3">
            <w:pPr>
              <w:spacing w:after="0" w:line="240" w:lineRule="auto"/>
            </w:pPr>
            <w:r>
              <w:t>{{FINAL_SCORE_20}}</w:t>
            </w:r>
          </w:p>
        </w:tc>
      </w:tr>
      <w:tr w14:paraId="16499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5D3EC8A3">
            <w:pPr>
              <w:spacing w:after="0" w:line="240" w:lineRule="auto"/>
            </w:pPr>
            <w:r>
              <w:t>21</w:t>
            </w:r>
          </w:p>
        </w:tc>
        <w:tc>
          <w:tcPr>
            <w:tcW w:w="864" w:type="dxa"/>
          </w:tcPr>
          <w:p w14:paraId="619A8BFF">
            <w:pPr>
              <w:spacing w:after="0" w:line="240" w:lineRule="auto"/>
            </w:pPr>
            <w:r>
              <w:t>{{STU_NAME_21}}</w:t>
            </w:r>
          </w:p>
        </w:tc>
        <w:tc>
          <w:tcPr>
            <w:tcW w:w="864" w:type="dxa"/>
          </w:tcPr>
          <w:p w14:paraId="78689E6C">
            <w:pPr>
              <w:spacing w:after="0" w:line="240" w:lineRule="auto"/>
            </w:pPr>
            <w:r>
              <w:t>{{JUDGE_1_SCORE_21}}</w:t>
            </w:r>
          </w:p>
        </w:tc>
        <w:tc>
          <w:tcPr>
            <w:tcW w:w="864" w:type="dxa"/>
          </w:tcPr>
          <w:p w14:paraId="70236B12">
            <w:pPr>
              <w:spacing w:after="0" w:line="240" w:lineRule="auto"/>
            </w:pPr>
            <w:r>
              <w:t>{{JUDGE_2_SCORE_21}}</w:t>
            </w:r>
          </w:p>
        </w:tc>
        <w:tc>
          <w:tcPr>
            <w:tcW w:w="864" w:type="dxa"/>
          </w:tcPr>
          <w:p w14:paraId="20D9FBCF">
            <w:pPr>
              <w:spacing w:after="0" w:line="240" w:lineRule="auto"/>
            </w:pPr>
            <w:r>
              <w:t>{{JUDGE_3_SCORE_21}}</w:t>
            </w:r>
          </w:p>
        </w:tc>
        <w:tc>
          <w:tcPr>
            <w:tcW w:w="864" w:type="dxa"/>
          </w:tcPr>
          <w:p w14:paraId="47E5C8B2">
            <w:pPr>
              <w:spacing w:after="0" w:line="240" w:lineRule="auto"/>
            </w:pPr>
            <w:r>
              <w:t>{{JUDGE_4_SCORE_21}}</w:t>
            </w:r>
          </w:p>
        </w:tc>
        <w:tc>
          <w:tcPr>
            <w:tcW w:w="864" w:type="dxa"/>
          </w:tcPr>
          <w:p w14:paraId="534E6435">
            <w:pPr>
              <w:spacing w:after="0" w:line="240" w:lineRule="auto"/>
            </w:pPr>
            <w:r>
              <w:t>{{JUDGE_5_SCORE_21}}</w:t>
            </w:r>
          </w:p>
        </w:tc>
        <w:tc>
          <w:tcPr>
            <w:tcW w:w="864" w:type="dxa"/>
          </w:tcPr>
          <w:p w14:paraId="3877F890">
            <w:pPr>
              <w:spacing w:after="0" w:line="240" w:lineRule="auto"/>
            </w:pPr>
            <w:r>
              <w:t>{{DEFENSE_SCORE_21}}</w:t>
            </w:r>
          </w:p>
        </w:tc>
        <w:tc>
          <w:tcPr>
            <w:tcW w:w="864" w:type="dxa"/>
          </w:tcPr>
          <w:p w14:paraId="21353CE1">
            <w:pPr>
              <w:spacing w:after="0" w:line="240" w:lineRule="auto"/>
            </w:pPr>
            <w:r>
              <w:t>{{FACTOR_21}}</w:t>
            </w:r>
          </w:p>
        </w:tc>
        <w:tc>
          <w:tcPr>
            <w:tcW w:w="864" w:type="dxa"/>
          </w:tcPr>
          <w:p w14:paraId="5598CBAE">
            <w:pPr>
              <w:spacing w:after="0" w:line="240" w:lineRule="auto"/>
            </w:pPr>
            <w:r>
              <w:t>{{FINAL_SCORE_21}}</w:t>
            </w:r>
          </w:p>
        </w:tc>
      </w:tr>
      <w:tr w14:paraId="466D2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0CEE0E4A">
            <w:pPr>
              <w:spacing w:after="0" w:line="240" w:lineRule="auto"/>
            </w:pPr>
            <w:r>
              <w:t>22</w:t>
            </w:r>
          </w:p>
        </w:tc>
        <w:tc>
          <w:tcPr>
            <w:tcW w:w="864" w:type="dxa"/>
          </w:tcPr>
          <w:p w14:paraId="2C16285F">
            <w:pPr>
              <w:spacing w:after="0" w:line="240" w:lineRule="auto"/>
            </w:pPr>
            <w:r>
              <w:t>{{STU_NAME_22}}</w:t>
            </w:r>
          </w:p>
        </w:tc>
        <w:tc>
          <w:tcPr>
            <w:tcW w:w="864" w:type="dxa"/>
          </w:tcPr>
          <w:p w14:paraId="000122EB">
            <w:pPr>
              <w:spacing w:after="0" w:line="240" w:lineRule="auto"/>
            </w:pPr>
            <w:r>
              <w:t>{{JUDGE_1_SCORE_22}}</w:t>
            </w:r>
          </w:p>
        </w:tc>
        <w:tc>
          <w:tcPr>
            <w:tcW w:w="864" w:type="dxa"/>
          </w:tcPr>
          <w:p w14:paraId="2C540E63">
            <w:pPr>
              <w:spacing w:after="0" w:line="240" w:lineRule="auto"/>
            </w:pPr>
            <w:r>
              <w:t>{{JUDGE_2_SCORE_22}}</w:t>
            </w:r>
          </w:p>
        </w:tc>
        <w:tc>
          <w:tcPr>
            <w:tcW w:w="864" w:type="dxa"/>
          </w:tcPr>
          <w:p w14:paraId="7513226A">
            <w:pPr>
              <w:spacing w:after="0" w:line="240" w:lineRule="auto"/>
            </w:pPr>
            <w:r>
              <w:t>{{JUDGE_3_SCORE_22}}</w:t>
            </w:r>
          </w:p>
        </w:tc>
        <w:tc>
          <w:tcPr>
            <w:tcW w:w="864" w:type="dxa"/>
          </w:tcPr>
          <w:p w14:paraId="1BBF3481">
            <w:pPr>
              <w:spacing w:after="0" w:line="240" w:lineRule="auto"/>
            </w:pPr>
            <w:r>
              <w:t>{{JUDGE_4_SCORE_22}}</w:t>
            </w:r>
          </w:p>
        </w:tc>
        <w:tc>
          <w:tcPr>
            <w:tcW w:w="864" w:type="dxa"/>
          </w:tcPr>
          <w:p w14:paraId="40D9516B">
            <w:pPr>
              <w:spacing w:after="0" w:line="240" w:lineRule="auto"/>
            </w:pPr>
            <w:r>
              <w:t>{{JUDGE_5_SCORE_22}}</w:t>
            </w:r>
          </w:p>
        </w:tc>
        <w:tc>
          <w:tcPr>
            <w:tcW w:w="864" w:type="dxa"/>
          </w:tcPr>
          <w:p w14:paraId="4EE10E24">
            <w:pPr>
              <w:spacing w:after="0" w:line="240" w:lineRule="auto"/>
            </w:pPr>
            <w:r>
              <w:t>{{DEFENSE_SCORE_22}}</w:t>
            </w:r>
          </w:p>
        </w:tc>
        <w:tc>
          <w:tcPr>
            <w:tcW w:w="864" w:type="dxa"/>
          </w:tcPr>
          <w:p w14:paraId="0461B01E">
            <w:pPr>
              <w:spacing w:after="0" w:line="240" w:lineRule="auto"/>
            </w:pPr>
            <w:r>
              <w:t>{{FACTOR_22}}</w:t>
            </w:r>
          </w:p>
        </w:tc>
        <w:tc>
          <w:tcPr>
            <w:tcW w:w="864" w:type="dxa"/>
          </w:tcPr>
          <w:p w14:paraId="36A16F93">
            <w:pPr>
              <w:spacing w:after="0" w:line="240" w:lineRule="auto"/>
            </w:pPr>
            <w:r>
              <w:t>{{FINAL_SCORE_22}}</w:t>
            </w:r>
          </w:p>
        </w:tc>
      </w:tr>
      <w:tr w14:paraId="7BEA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6DD641FC">
            <w:pPr>
              <w:spacing w:after="0" w:line="240" w:lineRule="auto"/>
            </w:pPr>
            <w:r>
              <w:t>23</w:t>
            </w:r>
          </w:p>
        </w:tc>
        <w:tc>
          <w:tcPr>
            <w:tcW w:w="864" w:type="dxa"/>
          </w:tcPr>
          <w:p w14:paraId="7005A51B">
            <w:pPr>
              <w:spacing w:after="0" w:line="240" w:lineRule="auto"/>
            </w:pPr>
            <w:r>
              <w:t>{{STU_NAME_23}}</w:t>
            </w:r>
          </w:p>
        </w:tc>
        <w:tc>
          <w:tcPr>
            <w:tcW w:w="864" w:type="dxa"/>
          </w:tcPr>
          <w:p w14:paraId="09FF51A0">
            <w:pPr>
              <w:spacing w:after="0" w:line="240" w:lineRule="auto"/>
            </w:pPr>
            <w:r>
              <w:t>{{JUDGE_1_SCORE_23}}</w:t>
            </w:r>
          </w:p>
        </w:tc>
        <w:tc>
          <w:tcPr>
            <w:tcW w:w="864" w:type="dxa"/>
          </w:tcPr>
          <w:p w14:paraId="6E3C264A">
            <w:pPr>
              <w:spacing w:after="0" w:line="240" w:lineRule="auto"/>
            </w:pPr>
            <w:r>
              <w:t>{{JUDGE_2_SCORE_23}}</w:t>
            </w:r>
          </w:p>
        </w:tc>
        <w:tc>
          <w:tcPr>
            <w:tcW w:w="864" w:type="dxa"/>
          </w:tcPr>
          <w:p w14:paraId="36871796">
            <w:pPr>
              <w:spacing w:after="0" w:line="240" w:lineRule="auto"/>
            </w:pPr>
            <w:r>
              <w:t>{{JUDGE_3_SCORE_23}}</w:t>
            </w:r>
          </w:p>
        </w:tc>
        <w:tc>
          <w:tcPr>
            <w:tcW w:w="864" w:type="dxa"/>
          </w:tcPr>
          <w:p w14:paraId="181653AB">
            <w:pPr>
              <w:spacing w:after="0" w:line="240" w:lineRule="auto"/>
            </w:pPr>
            <w:r>
              <w:t>{{JUDGE_4_SCORE_23}}</w:t>
            </w:r>
          </w:p>
        </w:tc>
        <w:tc>
          <w:tcPr>
            <w:tcW w:w="864" w:type="dxa"/>
          </w:tcPr>
          <w:p w14:paraId="75F582E4">
            <w:pPr>
              <w:spacing w:after="0" w:line="240" w:lineRule="auto"/>
            </w:pPr>
            <w:r>
              <w:t>{{JUDGE_5_SCORE_23}}</w:t>
            </w:r>
          </w:p>
        </w:tc>
        <w:tc>
          <w:tcPr>
            <w:tcW w:w="864" w:type="dxa"/>
          </w:tcPr>
          <w:p w14:paraId="6FB71150">
            <w:pPr>
              <w:spacing w:after="0" w:line="240" w:lineRule="auto"/>
            </w:pPr>
            <w:r>
              <w:t>{{DEFENSE_SCORE_23}}</w:t>
            </w:r>
          </w:p>
        </w:tc>
        <w:tc>
          <w:tcPr>
            <w:tcW w:w="864" w:type="dxa"/>
          </w:tcPr>
          <w:p w14:paraId="74E6C4BC">
            <w:pPr>
              <w:spacing w:after="0" w:line="240" w:lineRule="auto"/>
            </w:pPr>
            <w:r>
              <w:t>{{FACTOR_23}}</w:t>
            </w:r>
          </w:p>
        </w:tc>
        <w:tc>
          <w:tcPr>
            <w:tcW w:w="864" w:type="dxa"/>
          </w:tcPr>
          <w:p w14:paraId="130B0A45">
            <w:pPr>
              <w:spacing w:after="0" w:line="240" w:lineRule="auto"/>
            </w:pPr>
            <w:r>
              <w:t>{{FINAL_SCORE_23}}</w:t>
            </w:r>
          </w:p>
        </w:tc>
      </w:tr>
      <w:tr w14:paraId="3FA0C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79FE85F2">
            <w:pPr>
              <w:spacing w:after="0" w:line="240" w:lineRule="auto"/>
            </w:pPr>
            <w:r>
              <w:t>24</w:t>
            </w:r>
          </w:p>
        </w:tc>
        <w:tc>
          <w:tcPr>
            <w:tcW w:w="864" w:type="dxa"/>
          </w:tcPr>
          <w:p w14:paraId="617F3A39">
            <w:pPr>
              <w:spacing w:after="0" w:line="240" w:lineRule="auto"/>
            </w:pPr>
            <w:r>
              <w:t>{{STU_NAME_24}}</w:t>
            </w:r>
          </w:p>
        </w:tc>
        <w:tc>
          <w:tcPr>
            <w:tcW w:w="864" w:type="dxa"/>
          </w:tcPr>
          <w:p w14:paraId="252DFF46">
            <w:pPr>
              <w:spacing w:after="0" w:line="240" w:lineRule="auto"/>
            </w:pPr>
            <w:r>
              <w:t>{{JUDGE_1_SCORE_24}}</w:t>
            </w:r>
          </w:p>
        </w:tc>
        <w:tc>
          <w:tcPr>
            <w:tcW w:w="864" w:type="dxa"/>
          </w:tcPr>
          <w:p w14:paraId="334E27DC">
            <w:pPr>
              <w:spacing w:after="0" w:line="240" w:lineRule="auto"/>
            </w:pPr>
            <w:r>
              <w:t>{{JUDGE_2_SCORE_24}}</w:t>
            </w:r>
          </w:p>
        </w:tc>
        <w:tc>
          <w:tcPr>
            <w:tcW w:w="864" w:type="dxa"/>
          </w:tcPr>
          <w:p w14:paraId="0F33F82F">
            <w:pPr>
              <w:spacing w:after="0" w:line="240" w:lineRule="auto"/>
            </w:pPr>
            <w:r>
              <w:t>{{JUDGE_3_SCORE_24}}</w:t>
            </w:r>
          </w:p>
        </w:tc>
        <w:tc>
          <w:tcPr>
            <w:tcW w:w="864" w:type="dxa"/>
          </w:tcPr>
          <w:p w14:paraId="67177156">
            <w:pPr>
              <w:spacing w:after="0" w:line="240" w:lineRule="auto"/>
            </w:pPr>
            <w:r>
              <w:t>{{JUDGE_4_SCORE_24}}</w:t>
            </w:r>
          </w:p>
        </w:tc>
        <w:tc>
          <w:tcPr>
            <w:tcW w:w="864" w:type="dxa"/>
          </w:tcPr>
          <w:p w14:paraId="67963535">
            <w:pPr>
              <w:spacing w:after="0" w:line="240" w:lineRule="auto"/>
            </w:pPr>
            <w:r>
              <w:t>{{JUDGE_5_SCORE_24}}</w:t>
            </w:r>
          </w:p>
        </w:tc>
        <w:tc>
          <w:tcPr>
            <w:tcW w:w="864" w:type="dxa"/>
          </w:tcPr>
          <w:p w14:paraId="05C1FF1D">
            <w:pPr>
              <w:spacing w:after="0" w:line="240" w:lineRule="auto"/>
            </w:pPr>
            <w:r>
              <w:t>{{DEFENSE_SCORE_24}}</w:t>
            </w:r>
          </w:p>
        </w:tc>
        <w:tc>
          <w:tcPr>
            <w:tcW w:w="864" w:type="dxa"/>
          </w:tcPr>
          <w:p w14:paraId="44FD5819">
            <w:pPr>
              <w:spacing w:after="0" w:line="240" w:lineRule="auto"/>
            </w:pPr>
            <w:r>
              <w:t>{{FACTOR_24}}</w:t>
            </w:r>
          </w:p>
        </w:tc>
        <w:tc>
          <w:tcPr>
            <w:tcW w:w="864" w:type="dxa"/>
          </w:tcPr>
          <w:p w14:paraId="45A4A56A">
            <w:pPr>
              <w:spacing w:after="0" w:line="240" w:lineRule="auto"/>
            </w:pPr>
            <w:r>
              <w:t>{{FINAL_SCORE_24}}</w:t>
            </w:r>
          </w:p>
        </w:tc>
      </w:tr>
      <w:tr w14:paraId="6AFC1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4D2A8FC2">
            <w:pPr>
              <w:spacing w:after="0" w:line="240" w:lineRule="auto"/>
            </w:pPr>
            <w:r>
              <w:t>25</w:t>
            </w:r>
          </w:p>
        </w:tc>
        <w:tc>
          <w:tcPr>
            <w:tcW w:w="864" w:type="dxa"/>
          </w:tcPr>
          <w:p w14:paraId="467F6D1C">
            <w:pPr>
              <w:spacing w:after="0" w:line="240" w:lineRule="auto"/>
            </w:pPr>
            <w:r>
              <w:t>{{STU_NAME_25}}</w:t>
            </w:r>
          </w:p>
        </w:tc>
        <w:tc>
          <w:tcPr>
            <w:tcW w:w="864" w:type="dxa"/>
          </w:tcPr>
          <w:p w14:paraId="23FEF6D2">
            <w:pPr>
              <w:spacing w:after="0" w:line="240" w:lineRule="auto"/>
            </w:pPr>
            <w:r>
              <w:t>{{JUDGE_1_SCORE_25}}</w:t>
            </w:r>
          </w:p>
        </w:tc>
        <w:tc>
          <w:tcPr>
            <w:tcW w:w="864" w:type="dxa"/>
          </w:tcPr>
          <w:p w14:paraId="4C8D6C78">
            <w:pPr>
              <w:spacing w:after="0" w:line="240" w:lineRule="auto"/>
            </w:pPr>
            <w:r>
              <w:t>{{JUDGE_2_SCORE_25}}</w:t>
            </w:r>
          </w:p>
        </w:tc>
        <w:tc>
          <w:tcPr>
            <w:tcW w:w="864" w:type="dxa"/>
          </w:tcPr>
          <w:p w14:paraId="2DC5DA21">
            <w:pPr>
              <w:spacing w:after="0" w:line="240" w:lineRule="auto"/>
            </w:pPr>
            <w:r>
              <w:t>{{JUDGE_3_SCORE_25}}</w:t>
            </w:r>
          </w:p>
        </w:tc>
        <w:tc>
          <w:tcPr>
            <w:tcW w:w="864" w:type="dxa"/>
          </w:tcPr>
          <w:p w14:paraId="0B557539">
            <w:pPr>
              <w:spacing w:after="0" w:line="240" w:lineRule="auto"/>
            </w:pPr>
            <w:r>
              <w:t>{{JUDGE_4_SCORE_25}}</w:t>
            </w:r>
          </w:p>
        </w:tc>
        <w:tc>
          <w:tcPr>
            <w:tcW w:w="864" w:type="dxa"/>
          </w:tcPr>
          <w:p w14:paraId="4FC6FECB">
            <w:pPr>
              <w:spacing w:after="0" w:line="240" w:lineRule="auto"/>
            </w:pPr>
            <w:r>
              <w:t>{{JUDGE_5_SCORE_25}}</w:t>
            </w:r>
          </w:p>
        </w:tc>
        <w:tc>
          <w:tcPr>
            <w:tcW w:w="864" w:type="dxa"/>
          </w:tcPr>
          <w:p w14:paraId="209D0452">
            <w:pPr>
              <w:spacing w:after="0" w:line="240" w:lineRule="auto"/>
            </w:pPr>
            <w:r>
              <w:t>{{DEFENSE_SCORE_25}}</w:t>
            </w:r>
          </w:p>
        </w:tc>
        <w:tc>
          <w:tcPr>
            <w:tcW w:w="864" w:type="dxa"/>
          </w:tcPr>
          <w:p w14:paraId="665F6130">
            <w:pPr>
              <w:spacing w:after="0" w:line="240" w:lineRule="auto"/>
            </w:pPr>
            <w:r>
              <w:t>{{FACTOR_25}}</w:t>
            </w:r>
          </w:p>
        </w:tc>
        <w:tc>
          <w:tcPr>
            <w:tcW w:w="864" w:type="dxa"/>
          </w:tcPr>
          <w:p w14:paraId="0A6D6DC4">
            <w:pPr>
              <w:spacing w:after="0" w:line="240" w:lineRule="auto"/>
            </w:pPr>
            <w:r>
              <w:t>{{FINAL_SCORE_25}}</w:t>
            </w:r>
          </w:p>
        </w:tc>
      </w:tr>
      <w:tr w14:paraId="7B51E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3B34CED7">
            <w:pPr>
              <w:spacing w:after="0" w:line="240" w:lineRule="auto"/>
            </w:pPr>
            <w:r>
              <w:t>26</w:t>
            </w:r>
          </w:p>
        </w:tc>
        <w:tc>
          <w:tcPr>
            <w:tcW w:w="864" w:type="dxa"/>
          </w:tcPr>
          <w:p w14:paraId="39004E7C">
            <w:pPr>
              <w:spacing w:after="0" w:line="240" w:lineRule="auto"/>
            </w:pPr>
            <w:r>
              <w:t>{{STU_NAME_26}}</w:t>
            </w:r>
          </w:p>
        </w:tc>
        <w:tc>
          <w:tcPr>
            <w:tcW w:w="864" w:type="dxa"/>
          </w:tcPr>
          <w:p w14:paraId="362DE752">
            <w:pPr>
              <w:spacing w:after="0" w:line="240" w:lineRule="auto"/>
            </w:pPr>
            <w:r>
              <w:t>{{JUDGE_1_SCORE_26}}</w:t>
            </w:r>
          </w:p>
        </w:tc>
        <w:tc>
          <w:tcPr>
            <w:tcW w:w="864" w:type="dxa"/>
          </w:tcPr>
          <w:p w14:paraId="30BB0074">
            <w:pPr>
              <w:spacing w:after="0" w:line="240" w:lineRule="auto"/>
            </w:pPr>
            <w:r>
              <w:t>{{JUDGE_2_SCORE_26}}</w:t>
            </w:r>
          </w:p>
        </w:tc>
        <w:tc>
          <w:tcPr>
            <w:tcW w:w="864" w:type="dxa"/>
          </w:tcPr>
          <w:p w14:paraId="77171FC0">
            <w:pPr>
              <w:spacing w:after="0" w:line="240" w:lineRule="auto"/>
            </w:pPr>
            <w:r>
              <w:t>{{JUDGE_3_SCORE_26}}</w:t>
            </w:r>
          </w:p>
        </w:tc>
        <w:tc>
          <w:tcPr>
            <w:tcW w:w="864" w:type="dxa"/>
          </w:tcPr>
          <w:p w14:paraId="5B8942CA">
            <w:pPr>
              <w:spacing w:after="0" w:line="240" w:lineRule="auto"/>
            </w:pPr>
            <w:r>
              <w:t>{{JUDGE_4_SCORE_26}}</w:t>
            </w:r>
          </w:p>
        </w:tc>
        <w:tc>
          <w:tcPr>
            <w:tcW w:w="864" w:type="dxa"/>
          </w:tcPr>
          <w:p w14:paraId="5CA75268">
            <w:pPr>
              <w:spacing w:after="0" w:line="240" w:lineRule="auto"/>
            </w:pPr>
            <w:r>
              <w:t>{{JUDGE_5_SCORE_26}}</w:t>
            </w:r>
          </w:p>
        </w:tc>
        <w:tc>
          <w:tcPr>
            <w:tcW w:w="864" w:type="dxa"/>
          </w:tcPr>
          <w:p w14:paraId="03E6D8CF">
            <w:pPr>
              <w:spacing w:after="0" w:line="240" w:lineRule="auto"/>
            </w:pPr>
            <w:r>
              <w:t>{{DEFENSE_SCORE_26}}</w:t>
            </w:r>
          </w:p>
        </w:tc>
        <w:tc>
          <w:tcPr>
            <w:tcW w:w="864" w:type="dxa"/>
          </w:tcPr>
          <w:p w14:paraId="43E26AC0">
            <w:pPr>
              <w:spacing w:after="0" w:line="240" w:lineRule="auto"/>
            </w:pPr>
            <w:r>
              <w:t>{{FACTOR_26}}</w:t>
            </w:r>
          </w:p>
        </w:tc>
        <w:tc>
          <w:tcPr>
            <w:tcW w:w="864" w:type="dxa"/>
          </w:tcPr>
          <w:p w14:paraId="1FBAC079">
            <w:pPr>
              <w:spacing w:after="0" w:line="240" w:lineRule="auto"/>
            </w:pPr>
            <w:r>
              <w:t>{{FINAL_SCORE_26}}</w:t>
            </w:r>
          </w:p>
        </w:tc>
      </w:tr>
      <w:tr w14:paraId="66EA7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75980490">
            <w:pPr>
              <w:spacing w:after="0" w:line="240" w:lineRule="auto"/>
            </w:pPr>
            <w:r>
              <w:t>27</w:t>
            </w:r>
          </w:p>
        </w:tc>
        <w:tc>
          <w:tcPr>
            <w:tcW w:w="864" w:type="dxa"/>
          </w:tcPr>
          <w:p w14:paraId="74546503">
            <w:pPr>
              <w:spacing w:after="0" w:line="240" w:lineRule="auto"/>
            </w:pPr>
            <w:r>
              <w:t>{{STU_NAME_27}}</w:t>
            </w:r>
          </w:p>
        </w:tc>
        <w:tc>
          <w:tcPr>
            <w:tcW w:w="864" w:type="dxa"/>
          </w:tcPr>
          <w:p w14:paraId="052B79FC">
            <w:pPr>
              <w:spacing w:after="0" w:line="240" w:lineRule="auto"/>
            </w:pPr>
            <w:r>
              <w:t>{{JUDGE_1_SCORE_27}}</w:t>
            </w:r>
          </w:p>
        </w:tc>
        <w:tc>
          <w:tcPr>
            <w:tcW w:w="864" w:type="dxa"/>
          </w:tcPr>
          <w:p w14:paraId="1EC469D4">
            <w:pPr>
              <w:spacing w:after="0" w:line="240" w:lineRule="auto"/>
            </w:pPr>
            <w:r>
              <w:t>{{JUDGE_2_SCORE_27}}</w:t>
            </w:r>
          </w:p>
        </w:tc>
        <w:tc>
          <w:tcPr>
            <w:tcW w:w="864" w:type="dxa"/>
          </w:tcPr>
          <w:p w14:paraId="367811AB">
            <w:pPr>
              <w:spacing w:after="0" w:line="240" w:lineRule="auto"/>
            </w:pPr>
            <w:r>
              <w:t>{{JUDGE_3_SCORE_27}}</w:t>
            </w:r>
          </w:p>
        </w:tc>
        <w:tc>
          <w:tcPr>
            <w:tcW w:w="864" w:type="dxa"/>
          </w:tcPr>
          <w:p w14:paraId="22286BED">
            <w:pPr>
              <w:spacing w:after="0" w:line="240" w:lineRule="auto"/>
            </w:pPr>
            <w:r>
              <w:t>{{JUDGE_4_SCORE_27}}</w:t>
            </w:r>
          </w:p>
        </w:tc>
        <w:tc>
          <w:tcPr>
            <w:tcW w:w="864" w:type="dxa"/>
          </w:tcPr>
          <w:p w14:paraId="36F10FCC">
            <w:pPr>
              <w:spacing w:after="0" w:line="240" w:lineRule="auto"/>
            </w:pPr>
            <w:r>
              <w:t>{{JUDGE_5_SCORE_27}}</w:t>
            </w:r>
          </w:p>
        </w:tc>
        <w:tc>
          <w:tcPr>
            <w:tcW w:w="864" w:type="dxa"/>
          </w:tcPr>
          <w:p w14:paraId="163EDAA0">
            <w:pPr>
              <w:spacing w:after="0" w:line="240" w:lineRule="auto"/>
            </w:pPr>
            <w:r>
              <w:t>{{DEFENSE_SCORE_27}}</w:t>
            </w:r>
          </w:p>
        </w:tc>
        <w:tc>
          <w:tcPr>
            <w:tcW w:w="864" w:type="dxa"/>
          </w:tcPr>
          <w:p w14:paraId="0F58AACA">
            <w:pPr>
              <w:spacing w:after="0" w:line="240" w:lineRule="auto"/>
            </w:pPr>
            <w:r>
              <w:t>{{FACTOR_27}}</w:t>
            </w:r>
          </w:p>
        </w:tc>
        <w:tc>
          <w:tcPr>
            <w:tcW w:w="864" w:type="dxa"/>
          </w:tcPr>
          <w:p w14:paraId="75AFF913">
            <w:pPr>
              <w:spacing w:after="0" w:line="240" w:lineRule="auto"/>
            </w:pPr>
            <w:r>
              <w:t>{{FINAL_SCORE_27}}</w:t>
            </w:r>
          </w:p>
        </w:tc>
      </w:tr>
      <w:tr w14:paraId="5142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6D54B9FB">
            <w:pPr>
              <w:spacing w:after="0" w:line="240" w:lineRule="auto"/>
            </w:pPr>
            <w:r>
              <w:t>28</w:t>
            </w:r>
          </w:p>
        </w:tc>
        <w:tc>
          <w:tcPr>
            <w:tcW w:w="864" w:type="dxa"/>
          </w:tcPr>
          <w:p w14:paraId="6B33CF34">
            <w:pPr>
              <w:spacing w:after="0" w:line="240" w:lineRule="auto"/>
            </w:pPr>
            <w:r>
              <w:t>{{STU_NAME_28}}</w:t>
            </w:r>
          </w:p>
        </w:tc>
        <w:tc>
          <w:tcPr>
            <w:tcW w:w="864" w:type="dxa"/>
          </w:tcPr>
          <w:p w14:paraId="71E0AD63">
            <w:pPr>
              <w:spacing w:after="0" w:line="240" w:lineRule="auto"/>
            </w:pPr>
            <w:r>
              <w:t>{{JUDGE_1_SCORE_28}}</w:t>
            </w:r>
          </w:p>
        </w:tc>
        <w:tc>
          <w:tcPr>
            <w:tcW w:w="864" w:type="dxa"/>
          </w:tcPr>
          <w:p w14:paraId="56F7E39F">
            <w:pPr>
              <w:spacing w:after="0" w:line="240" w:lineRule="auto"/>
            </w:pPr>
            <w:r>
              <w:t>{{JUDGE_2_SCORE_28}}</w:t>
            </w:r>
          </w:p>
        </w:tc>
        <w:tc>
          <w:tcPr>
            <w:tcW w:w="864" w:type="dxa"/>
          </w:tcPr>
          <w:p w14:paraId="180FD130">
            <w:pPr>
              <w:spacing w:after="0" w:line="240" w:lineRule="auto"/>
            </w:pPr>
            <w:r>
              <w:t>{{JUDGE_3_SCORE_28}}</w:t>
            </w:r>
          </w:p>
        </w:tc>
        <w:tc>
          <w:tcPr>
            <w:tcW w:w="864" w:type="dxa"/>
          </w:tcPr>
          <w:p w14:paraId="623F22E7">
            <w:pPr>
              <w:spacing w:after="0" w:line="240" w:lineRule="auto"/>
            </w:pPr>
            <w:r>
              <w:t>{{JUDGE_4_SCORE_28}}</w:t>
            </w:r>
          </w:p>
        </w:tc>
        <w:tc>
          <w:tcPr>
            <w:tcW w:w="864" w:type="dxa"/>
          </w:tcPr>
          <w:p w14:paraId="3E08D691">
            <w:pPr>
              <w:spacing w:after="0" w:line="240" w:lineRule="auto"/>
            </w:pPr>
            <w:r>
              <w:t>{{JUDGE_5_SCORE_28}}</w:t>
            </w:r>
          </w:p>
        </w:tc>
        <w:tc>
          <w:tcPr>
            <w:tcW w:w="864" w:type="dxa"/>
          </w:tcPr>
          <w:p w14:paraId="72AC546D">
            <w:pPr>
              <w:spacing w:after="0" w:line="240" w:lineRule="auto"/>
            </w:pPr>
            <w:r>
              <w:t>{{DEFENSE_SCORE_28}}</w:t>
            </w:r>
          </w:p>
        </w:tc>
        <w:tc>
          <w:tcPr>
            <w:tcW w:w="864" w:type="dxa"/>
          </w:tcPr>
          <w:p w14:paraId="7FACBDA9">
            <w:pPr>
              <w:spacing w:after="0" w:line="240" w:lineRule="auto"/>
            </w:pPr>
            <w:r>
              <w:t>{{FACTOR_28}}</w:t>
            </w:r>
          </w:p>
        </w:tc>
        <w:tc>
          <w:tcPr>
            <w:tcW w:w="864" w:type="dxa"/>
          </w:tcPr>
          <w:p w14:paraId="66A1965B">
            <w:pPr>
              <w:spacing w:after="0" w:line="240" w:lineRule="auto"/>
            </w:pPr>
            <w:r>
              <w:t>{{FINAL_SCORE_28}}</w:t>
            </w:r>
          </w:p>
        </w:tc>
      </w:tr>
      <w:tr w14:paraId="53EB5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6D2BFE5C">
            <w:pPr>
              <w:spacing w:after="0" w:line="240" w:lineRule="auto"/>
            </w:pPr>
            <w:r>
              <w:t>29</w:t>
            </w:r>
          </w:p>
        </w:tc>
        <w:tc>
          <w:tcPr>
            <w:tcW w:w="864" w:type="dxa"/>
          </w:tcPr>
          <w:p w14:paraId="4BDCB4D6">
            <w:pPr>
              <w:spacing w:after="0" w:line="240" w:lineRule="auto"/>
            </w:pPr>
            <w:r>
              <w:t>{{STU_NAME_29}}</w:t>
            </w:r>
          </w:p>
        </w:tc>
        <w:tc>
          <w:tcPr>
            <w:tcW w:w="864" w:type="dxa"/>
          </w:tcPr>
          <w:p w14:paraId="1EF8FA37">
            <w:pPr>
              <w:spacing w:after="0" w:line="240" w:lineRule="auto"/>
            </w:pPr>
            <w:r>
              <w:t>{{JUDGE_1_SCORE_29}}</w:t>
            </w:r>
          </w:p>
        </w:tc>
        <w:tc>
          <w:tcPr>
            <w:tcW w:w="864" w:type="dxa"/>
          </w:tcPr>
          <w:p w14:paraId="43CEB847">
            <w:pPr>
              <w:spacing w:after="0" w:line="240" w:lineRule="auto"/>
            </w:pPr>
            <w:r>
              <w:t>{{JUDGE_2_SCORE_29}}</w:t>
            </w:r>
          </w:p>
        </w:tc>
        <w:tc>
          <w:tcPr>
            <w:tcW w:w="864" w:type="dxa"/>
          </w:tcPr>
          <w:p w14:paraId="5E3D1F2E">
            <w:pPr>
              <w:spacing w:after="0" w:line="240" w:lineRule="auto"/>
            </w:pPr>
            <w:r>
              <w:t>{{JUDGE_3_SCORE_29}}</w:t>
            </w:r>
          </w:p>
        </w:tc>
        <w:tc>
          <w:tcPr>
            <w:tcW w:w="864" w:type="dxa"/>
          </w:tcPr>
          <w:p w14:paraId="67936F77">
            <w:pPr>
              <w:spacing w:after="0" w:line="240" w:lineRule="auto"/>
            </w:pPr>
            <w:r>
              <w:t>{{JUDGE_4_SCORE_29}}</w:t>
            </w:r>
          </w:p>
        </w:tc>
        <w:tc>
          <w:tcPr>
            <w:tcW w:w="864" w:type="dxa"/>
          </w:tcPr>
          <w:p w14:paraId="1E88FEE2">
            <w:pPr>
              <w:spacing w:after="0" w:line="240" w:lineRule="auto"/>
            </w:pPr>
            <w:r>
              <w:t>{{JUDGE_5_SCORE_29}}</w:t>
            </w:r>
          </w:p>
        </w:tc>
        <w:tc>
          <w:tcPr>
            <w:tcW w:w="864" w:type="dxa"/>
          </w:tcPr>
          <w:p w14:paraId="7843304B">
            <w:pPr>
              <w:spacing w:after="0" w:line="240" w:lineRule="auto"/>
            </w:pPr>
            <w:r>
              <w:t>{{DEFENSE_SCORE_29}}</w:t>
            </w:r>
          </w:p>
        </w:tc>
        <w:tc>
          <w:tcPr>
            <w:tcW w:w="864" w:type="dxa"/>
          </w:tcPr>
          <w:p w14:paraId="77C98755">
            <w:pPr>
              <w:spacing w:after="0" w:line="240" w:lineRule="auto"/>
            </w:pPr>
            <w:r>
              <w:t>{{FACTOR_29}}</w:t>
            </w:r>
          </w:p>
        </w:tc>
        <w:tc>
          <w:tcPr>
            <w:tcW w:w="864" w:type="dxa"/>
          </w:tcPr>
          <w:p w14:paraId="1ABCA4F6">
            <w:pPr>
              <w:spacing w:after="0" w:line="240" w:lineRule="auto"/>
            </w:pPr>
            <w:r>
              <w:t>{{FINAL_SCORE_29}}</w:t>
            </w:r>
          </w:p>
        </w:tc>
      </w:tr>
      <w:tr w14:paraId="27314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4D33888A">
            <w:pPr>
              <w:spacing w:after="0" w:line="240" w:lineRule="auto"/>
            </w:pPr>
            <w:r>
              <w:t>30</w:t>
            </w:r>
          </w:p>
        </w:tc>
        <w:tc>
          <w:tcPr>
            <w:tcW w:w="864" w:type="dxa"/>
          </w:tcPr>
          <w:p w14:paraId="18F29129">
            <w:pPr>
              <w:spacing w:after="0" w:line="240" w:lineRule="auto"/>
            </w:pPr>
            <w:r>
              <w:t>{{STU_NAME_30}}</w:t>
            </w:r>
          </w:p>
        </w:tc>
        <w:tc>
          <w:tcPr>
            <w:tcW w:w="864" w:type="dxa"/>
          </w:tcPr>
          <w:p w14:paraId="059FEB20">
            <w:pPr>
              <w:spacing w:after="0" w:line="240" w:lineRule="auto"/>
            </w:pPr>
            <w:r>
              <w:t>{{JUDGE_1_SCORE_30}}</w:t>
            </w:r>
          </w:p>
        </w:tc>
        <w:tc>
          <w:tcPr>
            <w:tcW w:w="864" w:type="dxa"/>
          </w:tcPr>
          <w:p w14:paraId="417EC798">
            <w:pPr>
              <w:spacing w:after="0" w:line="240" w:lineRule="auto"/>
            </w:pPr>
            <w:r>
              <w:t>{{JUDGE_2_SCORE_30}}</w:t>
            </w:r>
          </w:p>
        </w:tc>
        <w:tc>
          <w:tcPr>
            <w:tcW w:w="864" w:type="dxa"/>
          </w:tcPr>
          <w:p w14:paraId="0D686B60">
            <w:pPr>
              <w:spacing w:after="0" w:line="240" w:lineRule="auto"/>
            </w:pPr>
            <w:r>
              <w:t>{{JUDGE_3_SCORE_30}}</w:t>
            </w:r>
          </w:p>
        </w:tc>
        <w:tc>
          <w:tcPr>
            <w:tcW w:w="864" w:type="dxa"/>
          </w:tcPr>
          <w:p w14:paraId="165B108E">
            <w:pPr>
              <w:spacing w:after="0" w:line="240" w:lineRule="auto"/>
            </w:pPr>
            <w:r>
              <w:t>{{JUDGE_4_SCORE_30}}</w:t>
            </w:r>
          </w:p>
        </w:tc>
        <w:tc>
          <w:tcPr>
            <w:tcW w:w="864" w:type="dxa"/>
          </w:tcPr>
          <w:p w14:paraId="763BEC0A">
            <w:pPr>
              <w:spacing w:after="0" w:line="240" w:lineRule="auto"/>
            </w:pPr>
            <w:r>
              <w:t>{{JUDGE_5_SCORE_30}}</w:t>
            </w:r>
          </w:p>
        </w:tc>
        <w:tc>
          <w:tcPr>
            <w:tcW w:w="864" w:type="dxa"/>
          </w:tcPr>
          <w:p w14:paraId="656A24E2">
            <w:pPr>
              <w:spacing w:after="0" w:line="240" w:lineRule="auto"/>
            </w:pPr>
            <w:r>
              <w:t>{{DEFENSE_SCORE_30}}</w:t>
            </w:r>
          </w:p>
        </w:tc>
        <w:tc>
          <w:tcPr>
            <w:tcW w:w="864" w:type="dxa"/>
          </w:tcPr>
          <w:p w14:paraId="585FFE10">
            <w:pPr>
              <w:spacing w:after="0" w:line="240" w:lineRule="auto"/>
            </w:pPr>
            <w:r>
              <w:t>{{FACTOR_30}}</w:t>
            </w:r>
          </w:p>
        </w:tc>
        <w:tc>
          <w:tcPr>
            <w:tcW w:w="864" w:type="dxa"/>
          </w:tcPr>
          <w:p w14:paraId="5671B4B6">
            <w:pPr>
              <w:spacing w:after="0" w:line="240" w:lineRule="auto"/>
            </w:pPr>
            <w:r>
              <w:t>{{FINAL_SCORE_30}}</w:t>
            </w:r>
          </w:p>
        </w:tc>
      </w:tr>
    </w:tbl>
    <w:p w14:paraId="7D7E9307">
      <w:r>
        <w:br w:type="textWrapping"/>
      </w:r>
    </w:p>
    <w:p w14:paraId="77F66A4D">
      <w:r>
        <w:t xml:space="preserve">评委签名：  {{SIGN_JUDGE_1}}    {{SIGN_JUDGE_2}}    {{SIGN_JUDGE_3}}    {{SIGN_JUDGE_4}}    {{SIGN_JUDGE_5}}  </w:t>
      </w:r>
    </w:p>
    <w:p w14:paraId="647A55FB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B32417"/>
    <w:rsid w:val="3A631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90</Words>
  <Characters>359</Characters>
  <Lines>0</Lines>
  <Paragraphs>0</Paragraphs>
  <TotalTime>0</TotalTime>
  <ScaleCrop>false</ScaleCrop>
  <LinksUpToDate>false</LinksUpToDate>
  <CharactersWithSpaces>399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浅巷墨漓</cp:lastModifiedBy>
  <dcterms:modified xsi:type="dcterms:W3CDTF">2025-12-24T08:58:57Z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eyJoZGlkIjoiMzhiOTFmNzI1MTIwOGEzN2ZkODgwODc5ZjZjZDAyNzQiLCJ1c2VySWQiOiIxMjQzODk1NzQyIn0=</vt:lpwstr>
  </property>
  <property fmtid="{D5CDD505-2E9C-101B-9397-08002B2CF9AE}" pid="3" name="KSOProductBuildVer">
    <vt:lpwstr>2052-12.1.0.23542</vt:lpwstr>
  </property>
  <property fmtid="{D5CDD505-2E9C-101B-9397-08002B2CF9AE}" pid="4" name="ICV">
    <vt:lpwstr>ED4231EDF4B24943BA72D721D1F51FAF_12</vt:lpwstr>
  </property>
</Properties>
</file>